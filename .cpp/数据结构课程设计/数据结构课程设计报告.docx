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825" w:rsidRPr="00461825" w:rsidRDefault="00461825" w:rsidP="00461825">
      <w:pPr>
        <w:widowControl/>
        <w:spacing w:before="100" w:beforeAutospacing="1" w:after="100" w:afterAutospacing="1"/>
        <w:jc w:val="left"/>
        <w:outlineLvl w:val="0"/>
        <w:rPr>
          <w:rFonts w:ascii="Segoe UI" w:eastAsia="宋体" w:hAnsi="Segoe UI" w:cs="Segoe UI"/>
          <w:color w:val="333333"/>
          <w:kern w:val="36"/>
          <w:sz w:val="48"/>
          <w:szCs w:val="48"/>
        </w:rPr>
      </w:pPr>
      <w:r w:rsidRPr="00461825">
        <w:rPr>
          <w:rFonts w:ascii="Segoe UI" w:eastAsia="宋体" w:hAnsi="Segoe UI" w:cs="Segoe UI"/>
          <w:color w:val="333333"/>
          <w:kern w:val="36"/>
          <w:sz w:val="48"/>
          <w:szCs w:val="48"/>
        </w:rPr>
        <w:t>数据结构课程设计报告</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浙江工业大学</w:t>
      </w:r>
      <w:r w:rsidRPr="00461825">
        <w:rPr>
          <w:rFonts w:ascii="Segoe UI" w:eastAsia="宋体" w:hAnsi="Segoe UI" w:cs="Segoe UI"/>
          <w:color w:val="333333"/>
          <w:kern w:val="0"/>
          <w:szCs w:val="21"/>
        </w:rPr>
        <w:t xml:space="preserve"> </w:t>
      </w:r>
      <w:r w:rsidRPr="00461825">
        <w:rPr>
          <w:rFonts w:ascii="Segoe UI" w:eastAsia="宋体" w:hAnsi="Segoe UI" w:cs="Segoe UI"/>
          <w:color w:val="333333"/>
          <w:kern w:val="0"/>
          <w:szCs w:val="21"/>
        </w:rPr>
        <w:t>基础课程大型实验</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实验学期：</w:t>
      </w:r>
      <w:r w:rsidRPr="00461825">
        <w:rPr>
          <w:rFonts w:ascii="Segoe UI" w:eastAsia="宋体" w:hAnsi="Segoe UI" w:cs="Segoe UI"/>
          <w:color w:val="333333"/>
          <w:kern w:val="0"/>
          <w:szCs w:val="21"/>
        </w:rPr>
        <w:t>2019/2020(1)</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实验题目：用户登录系统的模拟</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学生姓名：陈昊天</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学生学号：</w:t>
      </w:r>
      <w:r w:rsidRPr="00461825">
        <w:rPr>
          <w:rFonts w:ascii="Segoe UI" w:eastAsia="宋体" w:hAnsi="Segoe UI" w:cs="Segoe UI"/>
          <w:color w:val="333333"/>
          <w:kern w:val="0"/>
          <w:szCs w:val="21"/>
        </w:rPr>
        <w:t>201806061201</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学生班级：计算机科学与技术学院软件工程</w:t>
      </w:r>
      <w:r w:rsidRPr="00461825">
        <w:rPr>
          <w:rFonts w:ascii="Segoe UI" w:eastAsia="宋体" w:hAnsi="Segoe UI" w:cs="Segoe UI"/>
          <w:color w:val="333333"/>
          <w:kern w:val="0"/>
          <w:szCs w:val="21"/>
        </w:rPr>
        <w:t>1802</w:t>
      </w:r>
      <w:r w:rsidRPr="00461825">
        <w:rPr>
          <w:rFonts w:ascii="Segoe UI" w:eastAsia="宋体" w:hAnsi="Segoe UI" w:cs="Segoe UI"/>
          <w:color w:val="333333"/>
          <w:kern w:val="0"/>
          <w:szCs w:val="21"/>
        </w:rPr>
        <w:t>班</w:t>
      </w:r>
    </w:p>
    <w:p w:rsidR="00323F7C" w:rsidRPr="00461825" w:rsidRDefault="00461825" w:rsidP="00461825">
      <w:pPr>
        <w:widowControl/>
        <w:spacing w:before="100" w:beforeAutospacing="1" w:after="100" w:afterAutospacing="1"/>
        <w:rPr>
          <w:rFonts w:ascii="Segoe UI" w:eastAsia="宋体" w:hAnsi="Segoe UI" w:cs="Segoe UI" w:hint="eastAsia"/>
          <w:color w:val="333333"/>
          <w:kern w:val="0"/>
          <w:szCs w:val="21"/>
        </w:rPr>
      </w:pPr>
      <w:r w:rsidRPr="00461825">
        <w:rPr>
          <w:rFonts w:ascii="Segoe UI" w:eastAsia="宋体" w:hAnsi="Segoe UI" w:cs="Segoe UI"/>
          <w:color w:val="333333"/>
          <w:kern w:val="0"/>
          <w:szCs w:val="21"/>
        </w:rPr>
        <w:t>提交日期：</w:t>
      </w:r>
      <w:r w:rsidRPr="00461825">
        <w:rPr>
          <w:rFonts w:ascii="Segoe UI" w:eastAsia="宋体" w:hAnsi="Segoe UI" w:cs="Segoe UI"/>
          <w:color w:val="333333"/>
          <w:kern w:val="0"/>
          <w:szCs w:val="21"/>
        </w:rPr>
        <w:t>2019</w:t>
      </w:r>
      <w:r w:rsidRPr="00461825">
        <w:rPr>
          <w:rFonts w:ascii="Segoe UI" w:eastAsia="宋体" w:hAnsi="Segoe UI" w:cs="Segoe UI"/>
          <w:color w:val="333333"/>
          <w:kern w:val="0"/>
          <w:szCs w:val="21"/>
        </w:rPr>
        <w:t>年</w:t>
      </w:r>
      <w:r w:rsidRPr="00461825">
        <w:rPr>
          <w:rFonts w:ascii="Segoe UI" w:eastAsia="宋体" w:hAnsi="Segoe UI" w:cs="Segoe UI"/>
          <w:color w:val="333333"/>
          <w:kern w:val="0"/>
          <w:szCs w:val="21"/>
        </w:rPr>
        <w:t>12</w:t>
      </w:r>
      <w:r w:rsidRPr="00461825">
        <w:rPr>
          <w:rFonts w:ascii="Segoe UI" w:eastAsia="宋体" w:hAnsi="Segoe UI" w:cs="Segoe UI"/>
          <w:color w:val="333333"/>
          <w:kern w:val="0"/>
          <w:szCs w:val="21"/>
        </w:rPr>
        <w:t>月</w:t>
      </w:r>
      <w:r>
        <w:rPr>
          <w:rFonts w:ascii="Segoe UI" w:eastAsia="宋体" w:hAnsi="Segoe UI" w:cs="Segoe UI" w:hint="eastAsia"/>
          <w:color w:val="333333"/>
          <w:kern w:val="0"/>
          <w:szCs w:val="21"/>
        </w:rPr>
        <w:t>13</w:t>
      </w:r>
      <w:r w:rsidRPr="00461825">
        <w:rPr>
          <w:rFonts w:ascii="Segoe UI" w:eastAsia="宋体" w:hAnsi="Segoe UI" w:cs="Segoe UI"/>
          <w:color w:val="333333"/>
          <w:kern w:val="0"/>
          <w:szCs w:val="21"/>
        </w:rPr>
        <w:t>日</w:t>
      </w:r>
    </w:p>
    <w:p w:rsidR="00461825" w:rsidRPr="00461825" w:rsidRDefault="00461825" w:rsidP="00461825">
      <w:pPr>
        <w:widowControl/>
        <w:spacing w:before="100" w:beforeAutospacing="1" w:after="100" w:afterAutospacing="1"/>
        <w:jc w:val="left"/>
        <w:outlineLvl w:val="1"/>
        <w:rPr>
          <w:rFonts w:ascii="Segoe UI" w:eastAsia="宋体" w:hAnsi="Segoe UI" w:cs="Segoe UI"/>
          <w:color w:val="333333"/>
          <w:kern w:val="0"/>
          <w:sz w:val="36"/>
          <w:szCs w:val="36"/>
        </w:rPr>
      </w:pPr>
      <w:r w:rsidRPr="00461825">
        <w:rPr>
          <w:rFonts w:ascii="Segoe UI" w:eastAsia="宋体" w:hAnsi="Segoe UI" w:cs="Segoe UI"/>
          <w:color w:val="333333"/>
          <w:kern w:val="0"/>
          <w:sz w:val="36"/>
          <w:szCs w:val="36"/>
        </w:rPr>
        <w:t>实验题目和要求</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本节所有内容与课程设计任务书保持一致</w:t>
      </w:r>
    </w:p>
    <w:p w:rsidR="00461825" w:rsidRPr="00461825" w:rsidRDefault="00461825" w:rsidP="00461825">
      <w:pPr>
        <w:widowControl/>
        <w:spacing w:before="100" w:beforeAutospacing="1" w:after="100" w:afterAutospacing="1"/>
        <w:jc w:val="left"/>
        <w:outlineLvl w:val="2"/>
        <w:rPr>
          <w:rFonts w:ascii="Segoe UI" w:eastAsia="宋体" w:hAnsi="Segoe UI" w:cs="Segoe UI"/>
          <w:color w:val="333333"/>
          <w:kern w:val="0"/>
          <w:sz w:val="27"/>
          <w:szCs w:val="27"/>
        </w:rPr>
      </w:pPr>
      <w:r w:rsidRPr="00461825">
        <w:rPr>
          <w:rFonts w:ascii="Segoe UI" w:eastAsia="宋体" w:hAnsi="Segoe UI" w:cs="Segoe UI"/>
          <w:color w:val="333333"/>
          <w:kern w:val="0"/>
          <w:sz w:val="27"/>
          <w:szCs w:val="27"/>
        </w:rPr>
        <w:t>问题描述</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在登录服务器系统时，都需要验证用户名和密码，如</w:t>
      </w:r>
      <w:r w:rsidRPr="00461825">
        <w:rPr>
          <w:rFonts w:ascii="Segoe UI" w:eastAsia="宋体" w:hAnsi="Segoe UI" w:cs="Segoe UI"/>
          <w:color w:val="333333"/>
          <w:kern w:val="0"/>
          <w:szCs w:val="21"/>
        </w:rPr>
        <w:t xml:space="preserve"> telnet </w:t>
      </w:r>
      <w:r w:rsidRPr="00461825">
        <w:rPr>
          <w:rFonts w:ascii="Segoe UI" w:eastAsia="宋体" w:hAnsi="Segoe UI" w:cs="Segoe UI"/>
          <w:color w:val="333333"/>
          <w:kern w:val="0"/>
          <w:szCs w:val="21"/>
        </w:rPr>
        <w:t>远程登录服务器。</w:t>
      </w:r>
      <w:r w:rsidRPr="00461825">
        <w:rPr>
          <w:rFonts w:ascii="Segoe UI" w:eastAsia="宋体" w:hAnsi="Segoe UI" w:cs="Segoe UI"/>
          <w:color w:val="333333"/>
          <w:kern w:val="0"/>
          <w:szCs w:val="21"/>
        </w:rPr>
        <w:t xml:space="preserve"> </w:t>
      </w:r>
      <w:r w:rsidRPr="00461825">
        <w:rPr>
          <w:rFonts w:ascii="Segoe UI" w:eastAsia="宋体" w:hAnsi="Segoe UI" w:cs="Segoe UI"/>
          <w:color w:val="333333"/>
          <w:kern w:val="0"/>
          <w:szCs w:val="21"/>
        </w:rPr>
        <w:t>用户输入用户名和密码后，服务器程序会首先验证用户信息的合法性。由于用户信息的验证</w:t>
      </w:r>
      <w:r w:rsidRPr="00461825">
        <w:rPr>
          <w:rFonts w:ascii="Segoe UI" w:eastAsia="宋体" w:hAnsi="Segoe UI" w:cs="Segoe UI"/>
          <w:color w:val="333333"/>
          <w:kern w:val="0"/>
          <w:szCs w:val="21"/>
        </w:rPr>
        <w:t xml:space="preserve"> </w:t>
      </w:r>
      <w:r w:rsidRPr="00461825">
        <w:rPr>
          <w:rFonts w:ascii="Segoe UI" w:eastAsia="宋体" w:hAnsi="Segoe UI" w:cs="Segoe UI"/>
          <w:color w:val="333333"/>
          <w:kern w:val="0"/>
          <w:szCs w:val="21"/>
        </w:rPr>
        <w:t>频率很高，系统有必要有效地组织这些用户信息，从而快速查找和验证用户。另外，系统也会经常会添加新用户、删除老用户和更新用户密码等操作，因此，系统必须采用动态结构，</w:t>
      </w:r>
      <w:r w:rsidRPr="00461825">
        <w:rPr>
          <w:rFonts w:ascii="Segoe UI" w:eastAsia="宋体" w:hAnsi="Segoe UI" w:cs="Segoe UI"/>
          <w:color w:val="333333"/>
          <w:kern w:val="0"/>
          <w:szCs w:val="21"/>
        </w:rPr>
        <w:t xml:space="preserve"> </w:t>
      </w:r>
      <w:r w:rsidRPr="00461825">
        <w:rPr>
          <w:rFonts w:ascii="Segoe UI" w:eastAsia="宋体" w:hAnsi="Segoe UI" w:cs="Segoe UI"/>
          <w:color w:val="333333"/>
          <w:kern w:val="0"/>
          <w:szCs w:val="21"/>
        </w:rPr>
        <w:t>在添加、删除或更新后，依然能保证验证过程的快速。请采用相应的数据结构模拟用户登录系统，其功能要求包括</w:t>
      </w:r>
      <w:r w:rsidRPr="00461825">
        <w:rPr>
          <w:rFonts w:ascii="Segoe UI" w:eastAsia="宋体" w:hAnsi="Segoe UI" w:cs="Segoe UI"/>
          <w:b/>
          <w:bCs/>
          <w:color w:val="333333"/>
          <w:kern w:val="0"/>
          <w:szCs w:val="21"/>
        </w:rPr>
        <w:t>用户登录</w:t>
      </w:r>
      <w:r w:rsidRPr="00461825">
        <w:rPr>
          <w:rFonts w:ascii="Segoe UI" w:eastAsia="宋体" w:hAnsi="Segoe UI" w:cs="Segoe UI"/>
          <w:color w:val="333333"/>
          <w:kern w:val="0"/>
          <w:szCs w:val="21"/>
        </w:rPr>
        <w:t>、</w:t>
      </w:r>
      <w:r w:rsidRPr="00461825">
        <w:rPr>
          <w:rFonts w:ascii="Segoe UI" w:eastAsia="宋体" w:hAnsi="Segoe UI" w:cs="Segoe UI"/>
          <w:b/>
          <w:bCs/>
          <w:color w:val="333333"/>
          <w:kern w:val="0"/>
          <w:szCs w:val="21"/>
        </w:rPr>
        <w:t>用户密码更新</w:t>
      </w:r>
      <w:r w:rsidRPr="00461825">
        <w:rPr>
          <w:rFonts w:ascii="Segoe UI" w:eastAsia="宋体" w:hAnsi="Segoe UI" w:cs="Segoe UI"/>
          <w:color w:val="333333"/>
          <w:kern w:val="0"/>
          <w:szCs w:val="21"/>
        </w:rPr>
        <w:t>、</w:t>
      </w:r>
      <w:r w:rsidRPr="00461825">
        <w:rPr>
          <w:rFonts w:ascii="Segoe UI" w:eastAsia="宋体" w:hAnsi="Segoe UI" w:cs="Segoe UI"/>
          <w:b/>
          <w:bCs/>
          <w:color w:val="333333"/>
          <w:kern w:val="0"/>
          <w:szCs w:val="21"/>
        </w:rPr>
        <w:t>用户添加</w:t>
      </w:r>
      <w:r w:rsidRPr="00461825">
        <w:rPr>
          <w:rFonts w:ascii="Segoe UI" w:eastAsia="宋体" w:hAnsi="Segoe UI" w:cs="Segoe UI"/>
          <w:color w:val="333333"/>
          <w:kern w:val="0"/>
          <w:szCs w:val="21"/>
        </w:rPr>
        <w:t>和</w:t>
      </w:r>
      <w:r w:rsidRPr="00461825">
        <w:rPr>
          <w:rFonts w:ascii="Segoe UI" w:eastAsia="宋体" w:hAnsi="Segoe UI" w:cs="Segoe UI"/>
          <w:b/>
          <w:bCs/>
          <w:color w:val="333333"/>
          <w:kern w:val="0"/>
          <w:szCs w:val="21"/>
        </w:rPr>
        <w:t>用户删除</w:t>
      </w:r>
      <w:r w:rsidRPr="00461825">
        <w:rPr>
          <w:rFonts w:ascii="Segoe UI" w:eastAsia="宋体" w:hAnsi="Segoe UI" w:cs="Segoe UI"/>
          <w:color w:val="333333"/>
          <w:kern w:val="0"/>
          <w:szCs w:val="21"/>
        </w:rPr>
        <w:t>等。</w:t>
      </w:r>
    </w:p>
    <w:p w:rsidR="00461825" w:rsidRPr="00461825" w:rsidRDefault="00461825" w:rsidP="00461825">
      <w:pPr>
        <w:widowControl/>
        <w:spacing w:before="100" w:beforeAutospacing="1" w:after="100" w:afterAutospacing="1"/>
        <w:jc w:val="left"/>
        <w:outlineLvl w:val="2"/>
        <w:rPr>
          <w:rFonts w:ascii="Segoe UI" w:eastAsia="宋体" w:hAnsi="Segoe UI" w:cs="Segoe UI"/>
          <w:color w:val="333333"/>
          <w:kern w:val="0"/>
          <w:sz w:val="27"/>
          <w:szCs w:val="27"/>
        </w:rPr>
      </w:pPr>
      <w:r w:rsidRPr="00461825">
        <w:rPr>
          <w:rFonts w:ascii="Segoe UI" w:eastAsia="宋体" w:hAnsi="Segoe UI" w:cs="Segoe UI"/>
          <w:color w:val="333333"/>
          <w:kern w:val="0"/>
          <w:sz w:val="27"/>
          <w:szCs w:val="27"/>
        </w:rPr>
        <w:t>基本要求</w:t>
      </w:r>
    </w:p>
    <w:p w:rsidR="00461825" w:rsidRPr="00461825" w:rsidRDefault="00461825" w:rsidP="00461825">
      <w:pPr>
        <w:widowControl/>
        <w:numPr>
          <w:ilvl w:val="0"/>
          <w:numId w:val="1"/>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要求自己编程实现二叉树结构及其相关功能，以存储用户信息，</w:t>
      </w:r>
      <w:r w:rsidRPr="00461825">
        <w:rPr>
          <w:rFonts w:ascii="Segoe UI" w:eastAsia="宋体" w:hAnsi="Segoe UI" w:cs="Segoe UI"/>
          <w:b/>
          <w:bCs/>
          <w:color w:val="333333"/>
          <w:kern w:val="0"/>
          <w:szCs w:val="21"/>
        </w:rPr>
        <w:t>不允许使用标准模板类的二叉树结构和函数</w:t>
      </w:r>
      <w:r w:rsidRPr="00461825">
        <w:rPr>
          <w:rFonts w:ascii="Segoe UI" w:eastAsia="宋体" w:hAnsi="Segoe UI" w:cs="Segoe UI"/>
          <w:color w:val="333333"/>
          <w:kern w:val="0"/>
          <w:szCs w:val="21"/>
        </w:rPr>
        <w:t>。同时要求根据二叉树的变化情况，进行相应的平衡操作，即</w:t>
      </w:r>
      <w:r w:rsidRPr="00461825">
        <w:rPr>
          <w:rFonts w:ascii="Segoe UI" w:eastAsia="宋体" w:hAnsi="Segoe UI" w:cs="Segoe UI"/>
          <w:color w:val="333333"/>
          <w:kern w:val="0"/>
          <w:szCs w:val="21"/>
        </w:rPr>
        <w:t>AVL</w:t>
      </w:r>
      <w:r w:rsidRPr="00461825">
        <w:rPr>
          <w:rFonts w:ascii="Segoe UI" w:eastAsia="宋体" w:hAnsi="Segoe UI" w:cs="Segoe UI"/>
          <w:color w:val="333333"/>
          <w:kern w:val="0"/>
          <w:szCs w:val="21"/>
        </w:rPr>
        <w:t>平衡树操作，</w:t>
      </w:r>
      <w:r w:rsidRPr="00461825">
        <w:rPr>
          <w:rFonts w:ascii="Segoe UI" w:eastAsia="宋体" w:hAnsi="Segoe UI" w:cs="Segoe UI"/>
          <w:b/>
          <w:bCs/>
          <w:color w:val="333333"/>
          <w:kern w:val="0"/>
          <w:szCs w:val="21"/>
        </w:rPr>
        <w:t>四种平衡操作都必须考虑</w:t>
      </w:r>
      <w:r w:rsidRPr="00461825">
        <w:rPr>
          <w:rFonts w:ascii="Segoe UI" w:eastAsia="宋体" w:hAnsi="Segoe UI" w:cs="Segoe UI"/>
          <w:color w:val="333333"/>
          <w:kern w:val="0"/>
          <w:szCs w:val="21"/>
        </w:rPr>
        <w:t>。</w:t>
      </w:r>
      <w:r w:rsidRPr="00461825">
        <w:rPr>
          <w:rFonts w:ascii="Segoe UI" w:eastAsia="宋体" w:hAnsi="Segoe UI" w:cs="Segoe UI"/>
          <w:color w:val="333333"/>
          <w:kern w:val="0"/>
          <w:szCs w:val="21"/>
          <w:u w:val="single"/>
        </w:rPr>
        <w:t>测试时，各种情况都需要测试，并附上测试截图。</w:t>
      </w:r>
    </w:p>
    <w:p w:rsidR="00461825" w:rsidRPr="00461825" w:rsidRDefault="00461825" w:rsidP="00461825">
      <w:pPr>
        <w:widowControl/>
        <w:numPr>
          <w:ilvl w:val="0"/>
          <w:numId w:val="1"/>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要求采用类的设计思路，不允许出现类以外的函数定义，但允许友元函数。主函数中只能出现类的成员函数的调用，不允许出现对其它函数的调用。</w:t>
      </w:r>
    </w:p>
    <w:p w:rsidR="00461825" w:rsidRPr="00461825" w:rsidRDefault="00461825" w:rsidP="00461825">
      <w:pPr>
        <w:widowControl/>
        <w:numPr>
          <w:ilvl w:val="0"/>
          <w:numId w:val="1"/>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要求采用多文件方式：</w:t>
      </w:r>
      <w:r w:rsidRPr="00461825">
        <w:rPr>
          <w:rFonts w:ascii="Consolas" w:eastAsia="宋体" w:hAnsi="Consolas" w:cs="宋体"/>
          <w:color w:val="333333"/>
          <w:kern w:val="0"/>
          <w:szCs w:val="21"/>
        </w:rPr>
        <w:t>.h</w:t>
      </w:r>
      <w:r w:rsidRPr="00461825">
        <w:rPr>
          <w:rFonts w:ascii="Segoe UI" w:eastAsia="宋体" w:hAnsi="Segoe UI" w:cs="Segoe UI"/>
          <w:color w:val="333333"/>
          <w:kern w:val="0"/>
          <w:szCs w:val="21"/>
        </w:rPr>
        <w:t>文件存储类的声明</w:t>
      </w:r>
      <w:r w:rsidRPr="00461825">
        <w:rPr>
          <w:rFonts w:ascii="Consolas" w:eastAsia="宋体" w:hAnsi="Consolas" w:cs="宋体"/>
          <w:color w:val="333333"/>
          <w:kern w:val="0"/>
          <w:szCs w:val="21"/>
        </w:rPr>
        <w:t>.</w:t>
      </w:r>
      <w:proofErr w:type="spellStart"/>
      <w:r w:rsidRPr="00461825">
        <w:rPr>
          <w:rFonts w:ascii="Consolas" w:eastAsia="宋体" w:hAnsi="Consolas" w:cs="宋体"/>
          <w:color w:val="333333"/>
          <w:kern w:val="0"/>
          <w:szCs w:val="21"/>
        </w:rPr>
        <w:t>cpp</w:t>
      </w:r>
      <w:proofErr w:type="spellEnd"/>
      <w:r w:rsidRPr="00461825">
        <w:rPr>
          <w:rFonts w:ascii="Segoe UI" w:eastAsia="宋体" w:hAnsi="Segoe UI" w:cs="Segoe UI"/>
          <w:color w:val="333333"/>
          <w:kern w:val="0"/>
          <w:szCs w:val="21"/>
        </w:rPr>
        <w:t>文件存储类的实现，主函数</w:t>
      </w:r>
      <w:r w:rsidRPr="00461825">
        <w:rPr>
          <w:rFonts w:ascii="Consolas" w:eastAsia="宋体" w:hAnsi="Consolas" w:cs="宋体"/>
          <w:color w:val="333333"/>
          <w:kern w:val="0"/>
          <w:szCs w:val="21"/>
        </w:rPr>
        <w:t>main</w:t>
      </w:r>
      <w:r w:rsidRPr="00461825">
        <w:rPr>
          <w:rFonts w:ascii="Segoe UI" w:eastAsia="宋体" w:hAnsi="Segoe UI" w:cs="Segoe UI"/>
          <w:color w:val="333333"/>
          <w:kern w:val="0"/>
          <w:szCs w:val="21"/>
        </w:rPr>
        <w:t>存储在另外一个单独的</w:t>
      </w:r>
      <w:r w:rsidRPr="00461825">
        <w:rPr>
          <w:rFonts w:ascii="Consolas" w:eastAsia="宋体" w:hAnsi="Consolas" w:cs="宋体"/>
          <w:color w:val="333333"/>
          <w:kern w:val="0"/>
          <w:szCs w:val="21"/>
        </w:rPr>
        <w:t>.</w:t>
      </w:r>
      <w:proofErr w:type="spellStart"/>
      <w:r w:rsidRPr="00461825">
        <w:rPr>
          <w:rFonts w:ascii="Consolas" w:eastAsia="宋体" w:hAnsi="Consolas" w:cs="宋体"/>
          <w:color w:val="333333"/>
          <w:kern w:val="0"/>
          <w:szCs w:val="21"/>
        </w:rPr>
        <w:t>cpp</w:t>
      </w:r>
      <w:proofErr w:type="spellEnd"/>
      <w:r w:rsidRPr="00461825">
        <w:rPr>
          <w:rFonts w:ascii="Segoe UI" w:eastAsia="宋体" w:hAnsi="Segoe UI" w:cs="Segoe UI"/>
          <w:color w:val="333333"/>
          <w:kern w:val="0"/>
          <w:szCs w:val="21"/>
        </w:rPr>
        <w:t>文件中。如果采用类模板，则类的声明和实现都放在</w:t>
      </w:r>
      <w:r w:rsidRPr="00461825">
        <w:rPr>
          <w:rFonts w:ascii="Consolas" w:eastAsia="宋体" w:hAnsi="Consolas" w:cs="宋体"/>
          <w:color w:val="333333"/>
          <w:kern w:val="0"/>
          <w:szCs w:val="21"/>
        </w:rPr>
        <w:t>.h</w:t>
      </w:r>
      <w:r w:rsidRPr="00461825">
        <w:rPr>
          <w:rFonts w:ascii="Segoe UI" w:eastAsia="宋体" w:hAnsi="Segoe UI" w:cs="Segoe UI"/>
          <w:color w:val="333333"/>
          <w:kern w:val="0"/>
          <w:szCs w:val="21"/>
        </w:rPr>
        <w:t>文件中。</w:t>
      </w:r>
    </w:p>
    <w:p w:rsidR="00461825" w:rsidRPr="00461825" w:rsidRDefault="00461825" w:rsidP="00461825">
      <w:pPr>
        <w:widowControl/>
        <w:numPr>
          <w:ilvl w:val="0"/>
          <w:numId w:val="1"/>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不强制要求采用类模板，也不要求采用可视化窗口；要求源程序中有相应注释。</w:t>
      </w:r>
    </w:p>
    <w:p w:rsidR="00461825" w:rsidRPr="00461825" w:rsidRDefault="00461825" w:rsidP="00461825">
      <w:pPr>
        <w:widowControl/>
        <w:numPr>
          <w:ilvl w:val="0"/>
          <w:numId w:val="1"/>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lastRenderedPageBreak/>
        <w:t>要求测试例子要比较详尽，各种极限情况也要考虑到，测试的输出信息要详细易懂，表明各个功能的执行正确。</w:t>
      </w:r>
    </w:p>
    <w:p w:rsidR="00461825" w:rsidRPr="00461825" w:rsidRDefault="00461825" w:rsidP="00461825">
      <w:pPr>
        <w:widowControl/>
        <w:numPr>
          <w:ilvl w:val="0"/>
          <w:numId w:val="1"/>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建议采用</w:t>
      </w:r>
      <w:r w:rsidRPr="00461825">
        <w:rPr>
          <w:rFonts w:ascii="Consolas" w:eastAsia="宋体" w:hAnsi="Consolas" w:cs="宋体"/>
          <w:color w:val="333333"/>
          <w:kern w:val="0"/>
          <w:szCs w:val="21"/>
        </w:rPr>
        <w:t>Visual C++ 6.0</w:t>
      </w:r>
      <w:r w:rsidRPr="00461825">
        <w:rPr>
          <w:rFonts w:ascii="Segoe UI" w:eastAsia="宋体" w:hAnsi="Segoe UI" w:cs="Segoe UI"/>
          <w:color w:val="333333"/>
          <w:kern w:val="0"/>
          <w:szCs w:val="21"/>
        </w:rPr>
        <w:t>及以上版本进行调试；</w:t>
      </w:r>
    </w:p>
    <w:p w:rsidR="00461825" w:rsidRPr="00461825" w:rsidRDefault="00461825" w:rsidP="00461825">
      <w:pPr>
        <w:widowControl/>
        <w:spacing w:before="100" w:beforeAutospacing="1" w:after="100" w:afterAutospacing="1"/>
        <w:jc w:val="left"/>
        <w:outlineLvl w:val="2"/>
        <w:rPr>
          <w:rFonts w:ascii="Segoe UI" w:eastAsia="宋体" w:hAnsi="Segoe UI" w:cs="Segoe UI"/>
          <w:color w:val="333333"/>
          <w:kern w:val="0"/>
          <w:sz w:val="27"/>
          <w:szCs w:val="27"/>
        </w:rPr>
      </w:pPr>
      <w:r w:rsidRPr="00461825">
        <w:rPr>
          <w:rFonts w:ascii="Segoe UI" w:eastAsia="宋体" w:hAnsi="Segoe UI" w:cs="Segoe UI"/>
          <w:color w:val="333333"/>
          <w:kern w:val="0"/>
          <w:sz w:val="27"/>
          <w:szCs w:val="27"/>
        </w:rPr>
        <w:t>实现提示</w:t>
      </w:r>
    </w:p>
    <w:p w:rsidR="00461825" w:rsidRPr="00461825" w:rsidRDefault="00461825" w:rsidP="00461825">
      <w:pPr>
        <w:widowControl/>
        <w:numPr>
          <w:ilvl w:val="0"/>
          <w:numId w:val="2"/>
        </w:numPr>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用户信息</w:t>
      </w:r>
      <w:r w:rsidRPr="00461825">
        <w:rPr>
          <w:rFonts w:ascii="Segoe UI" w:eastAsia="宋体" w:hAnsi="Segoe UI" w:cs="Segoe UI"/>
          <w:color w:val="333333"/>
          <w:kern w:val="0"/>
          <w:szCs w:val="21"/>
        </w:rPr>
        <w:t>(</w:t>
      </w:r>
      <w:r w:rsidRPr="00461825">
        <w:rPr>
          <w:rFonts w:ascii="Segoe UI" w:eastAsia="宋体" w:hAnsi="Segoe UI" w:cs="Segoe UI"/>
          <w:color w:val="333333"/>
          <w:kern w:val="0"/>
          <w:szCs w:val="21"/>
        </w:rPr>
        <w:t>即用户名和密码</w:t>
      </w:r>
      <w:r w:rsidRPr="00461825">
        <w:rPr>
          <w:rFonts w:ascii="Segoe UI" w:eastAsia="宋体" w:hAnsi="Segoe UI" w:cs="Segoe UI"/>
          <w:color w:val="333333"/>
          <w:kern w:val="0"/>
          <w:szCs w:val="21"/>
        </w:rPr>
        <w:t>)</w:t>
      </w:r>
      <w:r w:rsidRPr="00461825">
        <w:rPr>
          <w:rFonts w:ascii="Segoe UI" w:eastAsia="宋体" w:hAnsi="Segoe UI" w:cs="Segoe UI"/>
          <w:color w:val="333333"/>
          <w:kern w:val="0"/>
          <w:szCs w:val="21"/>
        </w:rPr>
        <w:t>可以存储在文件中，当程序启动时，从文件中读取所有的用户信息，并建立合适的查找二叉树。</w:t>
      </w:r>
    </w:p>
    <w:p w:rsidR="00461825" w:rsidRPr="00461825" w:rsidRDefault="00461825" w:rsidP="00461825">
      <w:pPr>
        <w:widowControl/>
        <w:numPr>
          <w:ilvl w:val="0"/>
          <w:numId w:val="2"/>
        </w:numPr>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验证过程时，需要根据登录的用户名，检索整个二叉树，找到匹配的用户名，进行验证；更新用户密码时，也需要检索二叉树，找到匹配项后进行更新，同时更新文件中存储的用户密码。</w:t>
      </w:r>
    </w:p>
    <w:p w:rsidR="00461825" w:rsidRPr="00461825" w:rsidRDefault="00461825" w:rsidP="00461825">
      <w:pPr>
        <w:widowControl/>
        <w:numPr>
          <w:ilvl w:val="0"/>
          <w:numId w:val="2"/>
        </w:numPr>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添加用户时，不仅需要在文件中添加，也需要在二叉树中添加相应的节点；删除用户时，也是如此。</w:t>
      </w:r>
    </w:p>
    <w:p w:rsidR="00461825" w:rsidRPr="00461825" w:rsidRDefault="00461825" w:rsidP="00461825">
      <w:pPr>
        <w:widowControl/>
        <w:spacing w:before="100" w:beforeAutospacing="1" w:after="100" w:afterAutospacing="1"/>
        <w:jc w:val="left"/>
        <w:outlineLvl w:val="2"/>
        <w:rPr>
          <w:rFonts w:ascii="Segoe UI" w:eastAsia="宋体" w:hAnsi="Segoe UI" w:cs="Segoe UI"/>
          <w:color w:val="333333"/>
          <w:kern w:val="0"/>
          <w:sz w:val="27"/>
          <w:szCs w:val="27"/>
        </w:rPr>
      </w:pPr>
      <w:r w:rsidRPr="00461825">
        <w:rPr>
          <w:rFonts w:ascii="Segoe UI" w:eastAsia="宋体" w:hAnsi="Segoe UI" w:cs="Segoe UI"/>
          <w:color w:val="333333"/>
          <w:kern w:val="0"/>
          <w:sz w:val="27"/>
          <w:szCs w:val="27"/>
        </w:rPr>
        <w:t>运行结果要求</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要求能够实现用户登录验证、添加用户、删除用户和更新用户密码功能，实验报告要求有详细的功能测试截图。</w:t>
      </w:r>
    </w:p>
    <w:p w:rsidR="00461825" w:rsidRPr="00461825" w:rsidRDefault="00461825" w:rsidP="00461825">
      <w:pPr>
        <w:widowControl/>
        <w:spacing w:before="100" w:beforeAutospacing="1" w:after="100" w:afterAutospacing="1"/>
        <w:jc w:val="left"/>
        <w:outlineLvl w:val="2"/>
        <w:rPr>
          <w:rFonts w:ascii="Segoe UI" w:eastAsia="宋体" w:hAnsi="Segoe UI" w:cs="Segoe UI"/>
          <w:color w:val="333333"/>
          <w:kern w:val="0"/>
          <w:sz w:val="27"/>
          <w:szCs w:val="27"/>
        </w:rPr>
      </w:pPr>
      <w:r w:rsidRPr="00461825">
        <w:rPr>
          <w:rFonts w:ascii="Segoe UI" w:eastAsia="宋体" w:hAnsi="Segoe UI" w:cs="Segoe UI"/>
          <w:color w:val="333333"/>
          <w:kern w:val="0"/>
          <w:sz w:val="27"/>
          <w:szCs w:val="27"/>
        </w:rPr>
        <w:t>考核要求</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要求程序能正常运行，全面完成题目要求</w:t>
      </w:r>
    </w:p>
    <w:p w:rsidR="00461825" w:rsidRPr="00461825" w:rsidRDefault="00461825" w:rsidP="00461825">
      <w:pPr>
        <w:widowControl/>
        <w:spacing w:before="100" w:beforeAutospacing="1" w:after="100" w:afterAutospacing="1"/>
        <w:jc w:val="left"/>
        <w:outlineLvl w:val="2"/>
        <w:rPr>
          <w:rFonts w:ascii="Segoe UI" w:eastAsia="宋体" w:hAnsi="Segoe UI" w:cs="Segoe UI"/>
          <w:color w:val="333333"/>
          <w:kern w:val="0"/>
          <w:sz w:val="27"/>
          <w:szCs w:val="27"/>
        </w:rPr>
      </w:pPr>
      <w:r w:rsidRPr="00461825">
        <w:rPr>
          <w:rFonts w:ascii="Segoe UI" w:eastAsia="宋体" w:hAnsi="Segoe UI" w:cs="Segoe UI"/>
          <w:color w:val="333333"/>
          <w:kern w:val="0"/>
          <w:sz w:val="27"/>
          <w:szCs w:val="27"/>
        </w:rPr>
        <w:t>题目难度</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难，成绩等级高</w:t>
      </w:r>
    </w:p>
    <w:p w:rsidR="00461825" w:rsidRPr="00461825" w:rsidRDefault="00461825" w:rsidP="00461825">
      <w:pPr>
        <w:widowControl/>
        <w:spacing w:before="100" w:beforeAutospacing="1" w:after="100" w:afterAutospacing="1"/>
        <w:jc w:val="left"/>
        <w:outlineLvl w:val="1"/>
        <w:rPr>
          <w:rFonts w:ascii="Segoe UI" w:eastAsia="宋体" w:hAnsi="Segoe UI" w:cs="Segoe UI"/>
          <w:color w:val="333333"/>
          <w:kern w:val="0"/>
          <w:sz w:val="36"/>
          <w:szCs w:val="36"/>
        </w:rPr>
      </w:pPr>
      <w:r w:rsidRPr="00461825">
        <w:rPr>
          <w:rFonts w:ascii="Segoe UI" w:eastAsia="宋体" w:hAnsi="Segoe UI" w:cs="Segoe UI"/>
          <w:color w:val="333333"/>
          <w:kern w:val="0"/>
          <w:sz w:val="36"/>
          <w:szCs w:val="36"/>
        </w:rPr>
        <w:t>实验环境</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用户登录系统的模拟在</w:t>
      </w:r>
      <w:proofErr w:type="spellStart"/>
      <w:r w:rsidRPr="00461825">
        <w:rPr>
          <w:rFonts w:ascii="Segoe UI" w:eastAsia="宋体" w:hAnsi="Segoe UI" w:cs="Segoe UI"/>
          <w:color w:val="333333"/>
          <w:kern w:val="0"/>
          <w:szCs w:val="21"/>
        </w:rPr>
        <w:t>Jetbrains</w:t>
      </w:r>
      <w:proofErr w:type="spellEnd"/>
      <w:r w:rsidRPr="00461825">
        <w:rPr>
          <w:rFonts w:ascii="Segoe UI" w:eastAsia="宋体" w:hAnsi="Segoe UI" w:cs="Segoe UI"/>
          <w:color w:val="333333"/>
          <w:kern w:val="0"/>
          <w:szCs w:val="21"/>
        </w:rPr>
        <w:t xml:space="preserve"> </w:t>
      </w:r>
      <w:proofErr w:type="spellStart"/>
      <w:r w:rsidRPr="00461825">
        <w:rPr>
          <w:rFonts w:ascii="Segoe UI" w:eastAsia="宋体" w:hAnsi="Segoe UI" w:cs="Segoe UI"/>
          <w:color w:val="333333"/>
          <w:kern w:val="0"/>
          <w:szCs w:val="21"/>
        </w:rPr>
        <w:t>Clion</w:t>
      </w:r>
      <w:proofErr w:type="spellEnd"/>
      <w:r w:rsidRPr="00461825">
        <w:rPr>
          <w:rFonts w:ascii="Segoe UI" w:eastAsia="宋体" w:hAnsi="Segoe UI" w:cs="Segoe UI"/>
          <w:color w:val="333333"/>
          <w:kern w:val="0"/>
          <w:szCs w:val="21"/>
        </w:rPr>
        <w:t>下进行开发，操作系统为</w:t>
      </w:r>
      <w:r w:rsidRPr="00461825">
        <w:rPr>
          <w:rFonts w:ascii="Segoe UI" w:eastAsia="宋体" w:hAnsi="Segoe UI" w:cs="Segoe UI"/>
          <w:color w:val="333333"/>
          <w:kern w:val="0"/>
          <w:szCs w:val="21"/>
        </w:rPr>
        <w:t>Window10 64</w:t>
      </w:r>
      <w:r w:rsidRPr="00461825">
        <w:rPr>
          <w:rFonts w:ascii="Segoe UI" w:eastAsia="宋体" w:hAnsi="Segoe UI" w:cs="Segoe UI"/>
          <w:color w:val="333333"/>
          <w:kern w:val="0"/>
          <w:szCs w:val="21"/>
        </w:rPr>
        <w:t>位操作系统。</w:t>
      </w:r>
    </w:p>
    <w:p w:rsidR="00461825" w:rsidRPr="00461825" w:rsidRDefault="00461825" w:rsidP="00461825">
      <w:pPr>
        <w:widowControl/>
        <w:spacing w:before="100" w:beforeAutospacing="1" w:after="100" w:afterAutospacing="1"/>
        <w:jc w:val="left"/>
        <w:outlineLvl w:val="1"/>
        <w:rPr>
          <w:rFonts w:ascii="Segoe UI" w:eastAsia="宋体" w:hAnsi="Segoe UI" w:cs="Segoe UI"/>
          <w:color w:val="333333"/>
          <w:kern w:val="0"/>
          <w:sz w:val="36"/>
          <w:szCs w:val="36"/>
        </w:rPr>
      </w:pPr>
      <w:r w:rsidRPr="00461825">
        <w:rPr>
          <w:rFonts w:ascii="Segoe UI" w:eastAsia="宋体" w:hAnsi="Segoe UI" w:cs="Segoe UI"/>
          <w:color w:val="333333"/>
          <w:kern w:val="0"/>
          <w:sz w:val="36"/>
          <w:szCs w:val="36"/>
        </w:rPr>
        <w:t>实验进度说明</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2019</w:t>
      </w:r>
      <w:r w:rsidRPr="00461825">
        <w:rPr>
          <w:rFonts w:ascii="Segoe UI" w:eastAsia="宋体" w:hAnsi="Segoe UI" w:cs="Segoe UI"/>
          <w:color w:val="333333"/>
          <w:kern w:val="0"/>
          <w:szCs w:val="21"/>
        </w:rPr>
        <w:t>年</w:t>
      </w:r>
      <w:r w:rsidRPr="00461825">
        <w:rPr>
          <w:rFonts w:ascii="Segoe UI" w:eastAsia="宋体" w:hAnsi="Segoe UI" w:cs="Segoe UI"/>
          <w:color w:val="333333"/>
          <w:kern w:val="0"/>
          <w:szCs w:val="21"/>
        </w:rPr>
        <w:t>11</w:t>
      </w:r>
      <w:r w:rsidRPr="00461825">
        <w:rPr>
          <w:rFonts w:ascii="Segoe UI" w:eastAsia="宋体" w:hAnsi="Segoe UI" w:cs="Segoe UI"/>
          <w:color w:val="333333"/>
          <w:kern w:val="0"/>
          <w:szCs w:val="21"/>
        </w:rPr>
        <w:t>月</w:t>
      </w:r>
      <w:r w:rsidRPr="00461825">
        <w:rPr>
          <w:rFonts w:ascii="Segoe UI" w:eastAsia="宋体" w:hAnsi="Segoe UI" w:cs="Segoe UI"/>
          <w:color w:val="333333"/>
          <w:kern w:val="0"/>
          <w:szCs w:val="21"/>
        </w:rPr>
        <w:t>25</w:t>
      </w:r>
      <w:r w:rsidRPr="00461825">
        <w:rPr>
          <w:rFonts w:ascii="Segoe UI" w:eastAsia="宋体" w:hAnsi="Segoe UI" w:cs="Segoe UI"/>
          <w:color w:val="333333"/>
          <w:kern w:val="0"/>
          <w:szCs w:val="21"/>
        </w:rPr>
        <w:t>日</w:t>
      </w:r>
      <w:r w:rsidRPr="00461825">
        <w:rPr>
          <w:rFonts w:ascii="Segoe UI" w:eastAsia="宋体" w:hAnsi="Segoe UI" w:cs="Segoe UI"/>
          <w:color w:val="333333"/>
          <w:kern w:val="0"/>
          <w:szCs w:val="21"/>
        </w:rPr>
        <w:t xml:space="preserve"> </w:t>
      </w:r>
      <w:r w:rsidRPr="00461825">
        <w:rPr>
          <w:rFonts w:ascii="Segoe UI" w:eastAsia="宋体" w:hAnsi="Segoe UI" w:cs="Segoe UI"/>
          <w:color w:val="333333"/>
          <w:kern w:val="0"/>
          <w:szCs w:val="21"/>
        </w:rPr>
        <w:t>完成</w:t>
      </w:r>
      <w:r w:rsidRPr="00461825">
        <w:rPr>
          <w:rFonts w:ascii="Segoe UI" w:eastAsia="宋体" w:hAnsi="Segoe UI" w:cs="Segoe UI"/>
          <w:color w:val="333333"/>
          <w:kern w:val="0"/>
          <w:szCs w:val="21"/>
        </w:rPr>
        <w:t>Beta1</w:t>
      </w:r>
      <w:r w:rsidRPr="00461825">
        <w:rPr>
          <w:rFonts w:ascii="Segoe UI" w:eastAsia="宋体" w:hAnsi="Segoe UI" w:cs="Segoe UI"/>
          <w:color w:val="333333"/>
          <w:kern w:val="0"/>
          <w:szCs w:val="21"/>
        </w:rPr>
        <w:t>版本</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2019</w:t>
      </w:r>
      <w:r w:rsidRPr="00461825">
        <w:rPr>
          <w:rFonts w:ascii="Segoe UI" w:eastAsia="宋体" w:hAnsi="Segoe UI" w:cs="Segoe UI"/>
          <w:color w:val="333333"/>
          <w:kern w:val="0"/>
          <w:szCs w:val="21"/>
        </w:rPr>
        <w:t>年</w:t>
      </w:r>
      <w:r w:rsidRPr="00461825">
        <w:rPr>
          <w:rFonts w:ascii="Segoe UI" w:eastAsia="宋体" w:hAnsi="Segoe UI" w:cs="Segoe UI"/>
          <w:color w:val="333333"/>
          <w:kern w:val="0"/>
          <w:szCs w:val="21"/>
        </w:rPr>
        <w:t>11</w:t>
      </w:r>
      <w:r w:rsidRPr="00461825">
        <w:rPr>
          <w:rFonts w:ascii="Segoe UI" w:eastAsia="宋体" w:hAnsi="Segoe UI" w:cs="Segoe UI"/>
          <w:color w:val="333333"/>
          <w:kern w:val="0"/>
          <w:szCs w:val="21"/>
        </w:rPr>
        <w:t>月</w:t>
      </w:r>
      <w:r w:rsidRPr="00461825">
        <w:rPr>
          <w:rFonts w:ascii="Segoe UI" w:eastAsia="宋体" w:hAnsi="Segoe UI" w:cs="Segoe UI"/>
          <w:color w:val="333333"/>
          <w:kern w:val="0"/>
          <w:szCs w:val="21"/>
        </w:rPr>
        <w:t>27</w:t>
      </w:r>
      <w:r w:rsidRPr="00461825">
        <w:rPr>
          <w:rFonts w:ascii="Segoe UI" w:eastAsia="宋体" w:hAnsi="Segoe UI" w:cs="Segoe UI"/>
          <w:color w:val="333333"/>
          <w:kern w:val="0"/>
          <w:szCs w:val="21"/>
        </w:rPr>
        <w:t>日</w:t>
      </w:r>
      <w:r w:rsidRPr="00461825">
        <w:rPr>
          <w:rFonts w:ascii="Segoe UI" w:eastAsia="宋体" w:hAnsi="Segoe UI" w:cs="Segoe UI"/>
          <w:color w:val="333333"/>
          <w:kern w:val="0"/>
          <w:szCs w:val="21"/>
        </w:rPr>
        <w:t xml:space="preserve"> </w:t>
      </w:r>
      <w:r w:rsidRPr="00461825">
        <w:rPr>
          <w:rFonts w:ascii="Segoe UI" w:eastAsia="宋体" w:hAnsi="Segoe UI" w:cs="Segoe UI"/>
          <w:color w:val="333333"/>
          <w:kern w:val="0"/>
          <w:szCs w:val="21"/>
        </w:rPr>
        <w:t>完成</w:t>
      </w:r>
      <w:r w:rsidRPr="00461825">
        <w:rPr>
          <w:rFonts w:ascii="Segoe UI" w:eastAsia="宋体" w:hAnsi="Segoe UI" w:cs="Segoe UI"/>
          <w:color w:val="333333"/>
          <w:kern w:val="0"/>
          <w:szCs w:val="21"/>
        </w:rPr>
        <w:t>Beta3</w:t>
      </w:r>
      <w:r w:rsidRPr="00461825">
        <w:rPr>
          <w:rFonts w:ascii="Segoe UI" w:eastAsia="宋体" w:hAnsi="Segoe UI" w:cs="Segoe UI"/>
          <w:color w:val="333333"/>
          <w:kern w:val="0"/>
          <w:szCs w:val="21"/>
        </w:rPr>
        <w:t>版本</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2019</w:t>
      </w:r>
      <w:r w:rsidRPr="00461825">
        <w:rPr>
          <w:rFonts w:ascii="Segoe UI" w:eastAsia="宋体" w:hAnsi="Segoe UI" w:cs="Segoe UI"/>
          <w:color w:val="333333"/>
          <w:kern w:val="0"/>
          <w:szCs w:val="21"/>
        </w:rPr>
        <w:t>年</w:t>
      </w:r>
      <w:r w:rsidRPr="00461825">
        <w:rPr>
          <w:rFonts w:ascii="Segoe UI" w:eastAsia="宋体" w:hAnsi="Segoe UI" w:cs="Segoe UI"/>
          <w:color w:val="333333"/>
          <w:kern w:val="0"/>
          <w:szCs w:val="21"/>
        </w:rPr>
        <w:t>12</w:t>
      </w:r>
      <w:r w:rsidRPr="00461825">
        <w:rPr>
          <w:rFonts w:ascii="Segoe UI" w:eastAsia="宋体" w:hAnsi="Segoe UI" w:cs="Segoe UI"/>
          <w:color w:val="333333"/>
          <w:kern w:val="0"/>
          <w:szCs w:val="21"/>
        </w:rPr>
        <w:t>月</w:t>
      </w:r>
      <w:r w:rsidRPr="00461825">
        <w:rPr>
          <w:rFonts w:ascii="Segoe UI" w:eastAsia="宋体" w:hAnsi="Segoe UI" w:cs="Segoe UI"/>
          <w:color w:val="333333"/>
          <w:kern w:val="0"/>
          <w:szCs w:val="21"/>
        </w:rPr>
        <w:t>6</w:t>
      </w:r>
      <w:r w:rsidRPr="00461825">
        <w:rPr>
          <w:rFonts w:ascii="Segoe UI" w:eastAsia="宋体" w:hAnsi="Segoe UI" w:cs="Segoe UI"/>
          <w:color w:val="333333"/>
          <w:kern w:val="0"/>
          <w:szCs w:val="21"/>
        </w:rPr>
        <w:t>日</w:t>
      </w:r>
      <w:r w:rsidRPr="00461825">
        <w:rPr>
          <w:rFonts w:ascii="Segoe UI" w:eastAsia="宋体" w:hAnsi="Segoe UI" w:cs="Segoe UI"/>
          <w:color w:val="333333"/>
          <w:kern w:val="0"/>
          <w:szCs w:val="21"/>
        </w:rPr>
        <w:t xml:space="preserve"> </w:t>
      </w:r>
      <w:r w:rsidRPr="00461825">
        <w:rPr>
          <w:rFonts w:ascii="Segoe UI" w:eastAsia="宋体" w:hAnsi="Segoe UI" w:cs="Segoe UI"/>
          <w:color w:val="333333"/>
          <w:kern w:val="0"/>
          <w:szCs w:val="21"/>
        </w:rPr>
        <w:t>完成</w:t>
      </w:r>
      <w:r w:rsidRPr="00461825">
        <w:rPr>
          <w:rFonts w:ascii="Segoe UI" w:eastAsia="宋体" w:hAnsi="Segoe UI" w:cs="Segoe UI"/>
          <w:color w:val="333333"/>
          <w:kern w:val="0"/>
          <w:szCs w:val="21"/>
        </w:rPr>
        <w:t>Beta5</w:t>
      </w:r>
      <w:r w:rsidRPr="00461825">
        <w:rPr>
          <w:rFonts w:ascii="Segoe UI" w:eastAsia="宋体" w:hAnsi="Segoe UI" w:cs="Segoe UI"/>
          <w:color w:val="333333"/>
          <w:kern w:val="0"/>
          <w:szCs w:val="21"/>
        </w:rPr>
        <w:t>版本</w:t>
      </w:r>
      <w:r w:rsidRPr="00461825">
        <w:rPr>
          <w:rFonts w:ascii="Segoe UI" w:eastAsia="宋体" w:hAnsi="Segoe UI" w:cs="Segoe UI"/>
          <w:color w:val="333333"/>
          <w:kern w:val="0"/>
          <w:szCs w:val="21"/>
        </w:rPr>
        <w:t xml:space="preserve"> </w:t>
      </w:r>
      <w:r w:rsidRPr="00461825">
        <w:rPr>
          <w:rFonts w:ascii="Segoe UI" w:eastAsia="宋体" w:hAnsi="Segoe UI" w:cs="Segoe UI"/>
          <w:color w:val="333333"/>
          <w:kern w:val="0"/>
          <w:szCs w:val="21"/>
        </w:rPr>
        <w:t>修复了删除导致程序崩溃的</w:t>
      </w:r>
      <w:r w:rsidRPr="00461825">
        <w:rPr>
          <w:rFonts w:ascii="Segoe UI" w:eastAsia="宋体" w:hAnsi="Segoe UI" w:cs="Segoe UI"/>
          <w:color w:val="333333"/>
          <w:kern w:val="0"/>
          <w:szCs w:val="21"/>
        </w:rPr>
        <w:t>Bug</w:t>
      </w:r>
    </w:p>
    <w:p w:rsid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2019</w:t>
      </w:r>
      <w:r w:rsidRPr="00461825">
        <w:rPr>
          <w:rFonts w:ascii="Segoe UI" w:eastAsia="宋体" w:hAnsi="Segoe UI" w:cs="Segoe UI"/>
          <w:color w:val="333333"/>
          <w:kern w:val="0"/>
          <w:szCs w:val="21"/>
        </w:rPr>
        <w:t>年</w:t>
      </w:r>
      <w:r w:rsidRPr="00461825">
        <w:rPr>
          <w:rFonts w:ascii="Segoe UI" w:eastAsia="宋体" w:hAnsi="Segoe UI" w:cs="Segoe UI"/>
          <w:color w:val="333333"/>
          <w:kern w:val="0"/>
          <w:szCs w:val="21"/>
        </w:rPr>
        <w:t>12</w:t>
      </w:r>
      <w:r w:rsidRPr="00461825">
        <w:rPr>
          <w:rFonts w:ascii="Segoe UI" w:eastAsia="宋体" w:hAnsi="Segoe UI" w:cs="Segoe UI"/>
          <w:color w:val="333333"/>
          <w:kern w:val="0"/>
          <w:szCs w:val="21"/>
        </w:rPr>
        <w:t>月</w:t>
      </w:r>
      <w:r w:rsidRPr="00461825">
        <w:rPr>
          <w:rFonts w:ascii="Segoe UI" w:eastAsia="宋体" w:hAnsi="Segoe UI" w:cs="Segoe UI"/>
          <w:color w:val="333333"/>
          <w:kern w:val="0"/>
          <w:szCs w:val="21"/>
        </w:rPr>
        <w:t>12</w:t>
      </w:r>
      <w:r w:rsidRPr="00461825">
        <w:rPr>
          <w:rFonts w:ascii="Segoe UI" w:eastAsia="宋体" w:hAnsi="Segoe UI" w:cs="Segoe UI"/>
          <w:color w:val="333333"/>
          <w:kern w:val="0"/>
          <w:szCs w:val="21"/>
        </w:rPr>
        <w:t>日</w:t>
      </w:r>
      <w:r w:rsidRPr="00461825">
        <w:rPr>
          <w:rFonts w:ascii="Segoe UI" w:eastAsia="宋体" w:hAnsi="Segoe UI" w:cs="Segoe UI"/>
          <w:color w:val="333333"/>
          <w:kern w:val="0"/>
          <w:szCs w:val="21"/>
        </w:rPr>
        <w:t xml:space="preserve"> </w:t>
      </w:r>
      <w:r w:rsidRPr="00461825">
        <w:rPr>
          <w:rFonts w:ascii="Segoe UI" w:eastAsia="宋体" w:hAnsi="Segoe UI" w:cs="Segoe UI"/>
          <w:color w:val="333333"/>
          <w:kern w:val="0"/>
          <w:szCs w:val="21"/>
        </w:rPr>
        <w:t>编写实验报告</w:t>
      </w:r>
    </w:p>
    <w:p w:rsidR="00461825" w:rsidRPr="00461825" w:rsidRDefault="00461825" w:rsidP="00461825">
      <w:pPr>
        <w:widowControl/>
        <w:spacing w:before="100" w:beforeAutospacing="1" w:after="100" w:afterAutospacing="1"/>
        <w:rPr>
          <w:rFonts w:ascii="Segoe UI" w:eastAsia="宋体" w:hAnsi="Segoe UI" w:cs="Segoe UI" w:hint="eastAsia"/>
          <w:color w:val="333333"/>
          <w:kern w:val="0"/>
          <w:szCs w:val="21"/>
        </w:rPr>
      </w:pPr>
      <w:r>
        <w:rPr>
          <w:rFonts w:ascii="Segoe UI" w:eastAsia="宋体" w:hAnsi="Segoe UI" w:cs="Segoe UI" w:hint="eastAsia"/>
          <w:color w:val="333333"/>
          <w:kern w:val="0"/>
          <w:szCs w:val="21"/>
        </w:rPr>
        <w:lastRenderedPageBreak/>
        <w:t>2019</w:t>
      </w:r>
      <w:r>
        <w:rPr>
          <w:rFonts w:ascii="Segoe UI" w:eastAsia="宋体" w:hAnsi="Segoe UI" w:cs="Segoe UI" w:hint="eastAsia"/>
          <w:color w:val="333333"/>
          <w:kern w:val="0"/>
          <w:szCs w:val="21"/>
        </w:rPr>
        <w:t>年</w:t>
      </w:r>
      <w:r>
        <w:rPr>
          <w:rFonts w:ascii="Segoe UI" w:eastAsia="宋体" w:hAnsi="Segoe UI" w:cs="Segoe UI" w:hint="eastAsia"/>
          <w:color w:val="333333"/>
          <w:kern w:val="0"/>
          <w:szCs w:val="21"/>
        </w:rPr>
        <w:t>12</w:t>
      </w:r>
      <w:r>
        <w:rPr>
          <w:rFonts w:ascii="Segoe UI" w:eastAsia="宋体" w:hAnsi="Segoe UI" w:cs="Segoe UI" w:hint="eastAsia"/>
          <w:color w:val="333333"/>
          <w:kern w:val="0"/>
          <w:szCs w:val="21"/>
        </w:rPr>
        <w:t>月</w:t>
      </w:r>
      <w:r>
        <w:rPr>
          <w:rFonts w:ascii="Segoe UI" w:eastAsia="宋体" w:hAnsi="Segoe UI" w:cs="Segoe UI" w:hint="eastAsia"/>
          <w:color w:val="333333"/>
          <w:kern w:val="0"/>
          <w:szCs w:val="21"/>
        </w:rPr>
        <w:t>13</w:t>
      </w:r>
      <w:r>
        <w:rPr>
          <w:rFonts w:ascii="Segoe UI" w:eastAsia="宋体" w:hAnsi="Segoe UI" w:cs="Segoe UI" w:hint="eastAsia"/>
          <w:color w:val="333333"/>
          <w:kern w:val="0"/>
          <w:szCs w:val="21"/>
        </w:rPr>
        <w:t>日</w:t>
      </w:r>
      <w:r>
        <w:rPr>
          <w:rFonts w:ascii="Segoe UI" w:eastAsia="宋体" w:hAnsi="Segoe UI" w:cs="Segoe UI" w:hint="eastAsia"/>
          <w:color w:val="333333"/>
          <w:kern w:val="0"/>
          <w:szCs w:val="21"/>
        </w:rPr>
        <w:t xml:space="preserve"> </w:t>
      </w:r>
      <w:r>
        <w:rPr>
          <w:rFonts w:ascii="Segoe UI" w:eastAsia="宋体" w:hAnsi="Segoe UI" w:cs="Segoe UI" w:hint="eastAsia"/>
          <w:color w:val="333333"/>
          <w:kern w:val="0"/>
          <w:szCs w:val="21"/>
        </w:rPr>
        <w:t>完成实验报告</w:t>
      </w:r>
    </w:p>
    <w:p w:rsidR="00461825" w:rsidRPr="00461825" w:rsidRDefault="00461825" w:rsidP="00461825">
      <w:pPr>
        <w:widowControl/>
        <w:spacing w:before="100" w:beforeAutospacing="1" w:after="100" w:afterAutospacing="1"/>
        <w:jc w:val="left"/>
        <w:outlineLvl w:val="1"/>
        <w:rPr>
          <w:rFonts w:ascii="Segoe UI" w:eastAsia="宋体" w:hAnsi="Segoe UI" w:cs="Segoe UI"/>
          <w:color w:val="333333"/>
          <w:kern w:val="0"/>
          <w:sz w:val="36"/>
          <w:szCs w:val="36"/>
        </w:rPr>
      </w:pPr>
      <w:r w:rsidRPr="00461825">
        <w:rPr>
          <w:rFonts w:ascii="Segoe UI" w:eastAsia="宋体" w:hAnsi="Segoe UI" w:cs="Segoe UI"/>
          <w:color w:val="333333"/>
          <w:kern w:val="0"/>
          <w:sz w:val="36"/>
          <w:szCs w:val="36"/>
        </w:rPr>
        <w:t>设计思路</w:t>
      </w:r>
    </w:p>
    <w:p w:rsidR="00461825" w:rsidRPr="00461825" w:rsidRDefault="00461825" w:rsidP="00461825">
      <w:pPr>
        <w:widowControl/>
        <w:spacing w:before="100" w:beforeAutospacing="1" w:after="100" w:afterAutospacing="1"/>
        <w:jc w:val="left"/>
        <w:outlineLvl w:val="2"/>
        <w:rPr>
          <w:rFonts w:ascii="Segoe UI" w:eastAsia="宋体" w:hAnsi="Segoe UI" w:cs="Segoe UI"/>
          <w:color w:val="333333"/>
          <w:kern w:val="0"/>
          <w:sz w:val="27"/>
          <w:szCs w:val="27"/>
        </w:rPr>
      </w:pPr>
      <w:r w:rsidRPr="00461825">
        <w:rPr>
          <w:rFonts w:ascii="Segoe UI" w:eastAsia="宋体" w:hAnsi="Segoe UI" w:cs="Segoe UI"/>
          <w:color w:val="333333"/>
          <w:kern w:val="0"/>
          <w:sz w:val="27"/>
          <w:szCs w:val="27"/>
        </w:rPr>
        <w:t>系统总体设计</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在这里介绍整个内核的设计逻辑和主要的操作逻辑</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本实验的基于</w:t>
      </w:r>
      <w:r w:rsidRPr="00461825">
        <w:rPr>
          <w:rFonts w:ascii="Segoe UI" w:eastAsia="宋体" w:hAnsi="Segoe UI" w:cs="Segoe UI"/>
          <w:color w:val="333333"/>
          <w:kern w:val="0"/>
          <w:szCs w:val="21"/>
        </w:rPr>
        <w:t>AVL</w:t>
      </w:r>
      <w:r w:rsidRPr="00461825">
        <w:rPr>
          <w:rFonts w:ascii="Segoe UI" w:eastAsia="宋体" w:hAnsi="Segoe UI" w:cs="Segoe UI"/>
          <w:color w:val="333333"/>
          <w:kern w:val="0"/>
          <w:szCs w:val="21"/>
        </w:rPr>
        <w:t>平衡树的登录系统（以下简称</w:t>
      </w:r>
      <w:r w:rsidRPr="00461825">
        <w:rPr>
          <w:rFonts w:ascii="Segoe UI" w:eastAsia="宋体" w:hAnsi="Segoe UI" w:cs="Segoe UI"/>
          <w:color w:val="333333"/>
          <w:kern w:val="0"/>
          <w:szCs w:val="21"/>
          <w:u w:val="single"/>
        </w:rPr>
        <w:t>本系统</w:t>
      </w:r>
      <w:r w:rsidRPr="00461825">
        <w:rPr>
          <w:rFonts w:ascii="Segoe UI" w:eastAsia="宋体" w:hAnsi="Segoe UI" w:cs="Segoe UI"/>
          <w:color w:val="333333"/>
          <w:kern w:val="0"/>
          <w:szCs w:val="21"/>
        </w:rPr>
        <w:t>）主要采用了面向对象、分而治之的思想进行整个系统的设计。按照系统的功能分块，我将整个系统分为</w:t>
      </w:r>
      <w:r w:rsidRPr="00461825">
        <w:rPr>
          <w:rFonts w:ascii="Segoe UI" w:eastAsia="宋体" w:hAnsi="Segoe UI" w:cs="Segoe UI"/>
          <w:b/>
          <w:bCs/>
          <w:color w:val="333333"/>
          <w:kern w:val="0"/>
          <w:szCs w:val="21"/>
        </w:rPr>
        <w:t>UI</w:t>
      </w:r>
      <w:r w:rsidRPr="00461825">
        <w:rPr>
          <w:rFonts w:ascii="Segoe UI" w:eastAsia="宋体" w:hAnsi="Segoe UI" w:cs="Segoe UI"/>
          <w:b/>
          <w:bCs/>
          <w:color w:val="333333"/>
          <w:kern w:val="0"/>
          <w:szCs w:val="21"/>
        </w:rPr>
        <w:t>层</w:t>
      </w:r>
      <w:r w:rsidRPr="00461825">
        <w:rPr>
          <w:rFonts w:ascii="Segoe UI" w:eastAsia="宋体" w:hAnsi="Segoe UI" w:cs="Segoe UI"/>
          <w:color w:val="333333"/>
          <w:kern w:val="0"/>
          <w:szCs w:val="21"/>
        </w:rPr>
        <w:t>和</w:t>
      </w:r>
      <w:r w:rsidRPr="00461825">
        <w:rPr>
          <w:rFonts w:ascii="Segoe UI" w:eastAsia="宋体" w:hAnsi="Segoe UI" w:cs="Segoe UI"/>
          <w:b/>
          <w:bCs/>
          <w:color w:val="333333"/>
          <w:kern w:val="0"/>
          <w:szCs w:val="21"/>
        </w:rPr>
        <w:t>数据层</w:t>
      </w:r>
      <w:r w:rsidRPr="00461825">
        <w:rPr>
          <w:rFonts w:ascii="Segoe UI" w:eastAsia="宋体" w:hAnsi="Segoe UI" w:cs="Segoe UI"/>
          <w:color w:val="333333"/>
          <w:kern w:val="0"/>
          <w:szCs w:val="21"/>
        </w:rPr>
        <w:t>，并使用</w:t>
      </w:r>
      <w:r w:rsidRPr="00461825">
        <w:rPr>
          <w:rFonts w:ascii="Segoe UI" w:eastAsia="宋体" w:hAnsi="Segoe UI" w:cs="Segoe UI"/>
          <w:b/>
          <w:bCs/>
          <w:color w:val="333333"/>
          <w:kern w:val="0"/>
          <w:szCs w:val="21"/>
        </w:rPr>
        <w:t>消息队列</w:t>
      </w:r>
      <w:r w:rsidRPr="00461825">
        <w:rPr>
          <w:rFonts w:ascii="Segoe UI" w:eastAsia="宋体" w:hAnsi="Segoe UI" w:cs="Segoe UI"/>
          <w:color w:val="333333"/>
          <w:kern w:val="0"/>
          <w:szCs w:val="21"/>
        </w:rPr>
        <w:t>的方法实现</w:t>
      </w:r>
      <w:r w:rsidRPr="00461825">
        <w:rPr>
          <w:rFonts w:ascii="Segoe UI" w:eastAsia="宋体" w:hAnsi="Segoe UI" w:cs="Segoe UI"/>
          <w:color w:val="333333"/>
          <w:kern w:val="0"/>
          <w:szCs w:val="21"/>
        </w:rPr>
        <w:t>UI</w:t>
      </w:r>
      <w:r w:rsidRPr="00461825">
        <w:rPr>
          <w:rFonts w:ascii="Segoe UI" w:eastAsia="宋体" w:hAnsi="Segoe UI" w:cs="Segoe UI"/>
          <w:color w:val="333333"/>
          <w:kern w:val="0"/>
          <w:szCs w:val="21"/>
        </w:rPr>
        <w:t>层和数据层的交互。为了让该系统的界面交互更加友好，我们引入了</w:t>
      </w:r>
      <w:r w:rsidRPr="00461825">
        <w:rPr>
          <w:rFonts w:ascii="Segoe UI" w:eastAsia="宋体" w:hAnsi="Segoe UI" w:cs="Segoe UI"/>
          <w:b/>
          <w:bCs/>
          <w:color w:val="333333"/>
          <w:kern w:val="0"/>
          <w:szCs w:val="21"/>
        </w:rPr>
        <w:t>分角色</w:t>
      </w:r>
      <w:r w:rsidRPr="00461825">
        <w:rPr>
          <w:rFonts w:ascii="Segoe UI" w:eastAsia="宋体" w:hAnsi="Segoe UI" w:cs="Segoe UI"/>
          <w:color w:val="333333"/>
          <w:kern w:val="0"/>
          <w:szCs w:val="21"/>
        </w:rPr>
        <w:t>和</w:t>
      </w:r>
      <w:r w:rsidRPr="00461825">
        <w:rPr>
          <w:rFonts w:ascii="Segoe UI" w:eastAsia="宋体" w:hAnsi="Segoe UI" w:cs="Segoe UI"/>
          <w:b/>
          <w:bCs/>
          <w:color w:val="333333"/>
          <w:kern w:val="0"/>
          <w:szCs w:val="21"/>
        </w:rPr>
        <w:t>菜单</w:t>
      </w:r>
      <w:r w:rsidRPr="00461825">
        <w:rPr>
          <w:rFonts w:ascii="Segoe UI" w:eastAsia="宋体" w:hAnsi="Segoe UI" w:cs="Segoe UI"/>
          <w:color w:val="333333"/>
          <w:kern w:val="0"/>
          <w:szCs w:val="21"/>
        </w:rPr>
        <w:t>的概念，让用户的操作更加方便便捷，同时，也体现了编程人员一定的编程水平。</w:t>
      </w:r>
    </w:p>
    <w:p w:rsidR="00461825" w:rsidRPr="00461825" w:rsidRDefault="00461825" w:rsidP="00461825">
      <w:pPr>
        <w:widowControl/>
        <w:spacing w:before="100" w:beforeAutospacing="1" w:after="100" w:afterAutospacing="1"/>
        <w:jc w:val="left"/>
        <w:outlineLvl w:val="2"/>
        <w:rPr>
          <w:rFonts w:ascii="Segoe UI" w:eastAsia="宋体" w:hAnsi="Segoe UI" w:cs="Segoe UI"/>
          <w:color w:val="333333"/>
          <w:kern w:val="0"/>
          <w:sz w:val="27"/>
          <w:szCs w:val="27"/>
        </w:rPr>
      </w:pPr>
      <w:r w:rsidRPr="00461825">
        <w:rPr>
          <w:rFonts w:ascii="Segoe UI" w:eastAsia="宋体" w:hAnsi="Segoe UI" w:cs="Segoe UI"/>
          <w:color w:val="333333"/>
          <w:kern w:val="0"/>
          <w:sz w:val="27"/>
          <w:szCs w:val="27"/>
        </w:rPr>
        <w:t>系统功能设计及实现</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UI</w:t>
      </w:r>
      <w:r w:rsidRPr="00461825">
        <w:rPr>
          <w:rFonts w:ascii="Segoe UI" w:eastAsia="宋体" w:hAnsi="Segoe UI" w:cs="Segoe UI"/>
          <w:b/>
          <w:bCs/>
          <w:color w:val="333333"/>
          <w:kern w:val="0"/>
          <w:szCs w:val="21"/>
        </w:rPr>
        <w:t>层（用户界面）设计</w:t>
      </w:r>
    </w:p>
    <w:p w:rsidR="00323F7C" w:rsidRDefault="00461825" w:rsidP="00323F7C">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UI</w:t>
      </w:r>
      <w:r w:rsidRPr="00461825">
        <w:rPr>
          <w:rFonts w:ascii="Segoe UI" w:eastAsia="宋体" w:hAnsi="Segoe UI" w:cs="Segoe UI"/>
          <w:color w:val="333333"/>
          <w:kern w:val="0"/>
          <w:szCs w:val="21"/>
        </w:rPr>
        <w:t>层是本系统面向用户的窗口，基于用户角色的区别，我们将用户分为</w:t>
      </w:r>
      <w:r w:rsidRPr="00461825">
        <w:rPr>
          <w:rFonts w:ascii="Segoe UI" w:eastAsia="宋体" w:hAnsi="Segoe UI" w:cs="Segoe UI"/>
          <w:b/>
          <w:bCs/>
          <w:color w:val="333333"/>
          <w:kern w:val="0"/>
          <w:szCs w:val="21"/>
        </w:rPr>
        <w:t>普通用户</w:t>
      </w:r>
      <w:r w:rsidRPr="00461825">
        <w:rPr>
          <w:rFonts w:ascii="Segoe UI" w:eastAsia="宋体" w:hAnsi="Segoe UI" w:cs="Segoe UI"/>
          <w:color w:val="333333"/>
          <w:kern w:val="0"/>
          <w:szCs w:val="21"/>
        </w:rPr>
        <w:t>和</w:t>
      </w:r>
      <w:r w:rsidRPr="00461825">
        <w:rPr>
          <w:rFonts w:ascii="Segoe UI" w:eastAsia="宋体" w:hAnsi="Segoe UI" w:cs="Segoe UI"/>
          <w:b/>
          <w:bCs/>
          <w:color w:val="333333"/>
          <w:kern w:val="0"/>
          <w:szCs w:val="21"/>
        </w:rPr>
        <w:t>管理员</w:t>
      </w:r>
      <w:r w:rsidRPr="00461825">
        <w:rPr>
          <w:rFonts w:ascii="Segoe UI" w:eastAsia="宋体" w:hAnsi="Segoe UI" w:cs="Segoe UI"/>
          <w:color w:val="333333"/>
          <w:kern w:val="0"/>
          <w:szCs w:val="21"/>
        </w:rPr>
        <w:t>两种角色，同时，还引入了</w:t>
      </w:r>
      <w:r w:rsidRPr="00461825">
        <w:rPr>
          <w:rFonts w:ascii="Segoe UI" w:eastAsia="宋体" w:hAnsi="Segoe UI" w:cs="Segoe UI"/>
          <w:b/>
          <w:bCs/>
          <w:color w:val="333333"/>
          <w:kern w:val="0"/>
          <w:szCs w:val="21"/>
        </w:rPr>
        <w:t>菜单</w:t>
      </w:r>
      <w:r w:rsidRPr="00461825">
        <w:rPr>
          <w:rFonts w:ascii="Segoe UI" w:eastAsia="宋体" w:hAnsi="Segoe UI" w:cs="Segoe UI"/>
          <w:color w:val="333333"/>
          <w:kern w:val="0"/>
          <w:szCs w:val="21"/>
        </w:rPr>
        <w:t>，和</w:t>
      </w:r>
      <w:r w:rsidRPr="00461825">
        <w:rPr>
          <w:rFonts w:ascii="Segoe UI" w:eastAsia="宋体" w:hAnsi="Segoe UI" w:cs="Segoe UI"/>
          <w:b/>
          <w:bCs/>
          <w:color w:val="333333"/>
          <w:kern w:val="0"/>
          <w:szCs w:val="21"/>
        </w:rPr>
        <w:t>页面</w:t>
      </w:r>
      <w:r w:rsidRPr="00461825">
        <w:rPr>
          <w:rFonts w:ascii="Segoe UI" w:eastAsia="宋体" w:hAnsi="Segoe UI" w:cs="Segoe UI"/>
          <w:color w:val="333333"/>
          <w:kern w:val="0"/>
          <w:szCs w:val="21"/>
        </w:rPr>
        <w:t>的概念。下面将介绍这个</w:t>
      </w:r>
      <w:r w:rsidRPr="00461825">
        <w:rPr>
          <w:rFonts w:ascii="Segoe UI" w:eastAsia="宋体" w:hAnsi="Segoe UI" w:cs="Segoe UI"/>
          <w:color w:val="333333"/>
          <w:kern w:val="0"/>
          <w:szCs w:val="21"/>
        </w:rPr>
        <w:t>UI</w:t>
      </w:r>
      <w:r w:rsidRPr="00461825">
        <w:rPr>
          <w:rFonts w:ascii="Segoe UI" w:eastAsia="宋体" w:hAnsi="Segoe UI" w:cs="Segoe UI"/>
          <w:color w:val="333333"/>
          <w:kern w:val="0"/>
          <w:szCs w:val="21"/>
        </w:rPr>
        <w:t>层的设计结构。</w:t>
      </w:r>
      <w:r>
        <w:rPr>
          <w:rFonts w:ascii="Segoe UI" w:eastAsia="宋体" w:hAnsi="Segoe UI" w:cs="Segoe UI" w:hint="eastAsia"/>
          <w:noProof/>
          <w:color w:val="333333"/>
          <w:kern w:val="0"/>
          <w:szCs w:val="21"/>
        </w:rPr>
        <w:drawing>
          <wp:inline distT="0" distB="0" distL="0" distR="0" wp14:anchorId="503046B8" wp14:editId="6715D523">
            <wp:extent cx="5274310" cy="171831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2.png"/>
                    <pic:cNvPicPr/>
                  </pic:nvPicPr>
                  <pic:blipFill>
                    <a:blip r:embed="rId7">
                      <a:extLst>
                        <a:ext uri="{28A0092B-C50C-407E-A947-70E740481C1C}">
                          <a14:useLocalDpi xmlns:a14="http://schemas.microsoft.com/office/drawing/2010/main" val="0"/>
                        </a:ext>
                      </a:extLst>
                    </a:blip>
                    <a:stretch>
                      <a:fillRect/>
                    </a:stretch>
                  </pic:blipFill>
                  <pic:spPr>
                    <a:xfrm>
                      <a:off x="0" y="0"/>
                      <a:ext cx="5274310" cy="1718310"/>
                    </a:xfrm>
                    <a:prstGeom prst="rect">
                      <a:avLst/>
                    </a:prstGeom>
                  </pic:spPr>
                </pic:pic>
              </a:graphicData>
            </a:graphic>
          </wp:inline>
        </w:drawing>
      </w:r>
    </w:p>
    <w:p w:rsidR="00323F7C" w:rsidRPr="00323F7C" w:rsidRDefault="00323F7C" w:rsidP="00323F7C">
      <w:pPr>
        <w:widowControl/>
        <w:spacing w:before="100" w:beforeAutospacing="1" w:after="100" w:afterAutospacing="1"/>
        <w:jc w:val="center"/>
        <w:rPr>
          <w:rFonts w:ascii="Segoe UI" w:eastAsia="宋体" w:hAnsi="Segoe UI" w:cs="Segoe UI"/>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sidRPr="00323F7C">
        <w:rPr>
          <w:rFonts w:ascii="Segoe UI" w:eastAsia="宋体" w:hAnsi="Segoe UI" w:cs="Segoe UI" w:hint="eastAsia"/>
          <w:color w:val="A6A6A6" w:themeColor="background1" w:themeShade="A6"/>
          <w:kern w:val="0"/>
          <w:szCs w:val="21"/>
        </w:rPr>
        <w:t>1</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UI</w:t>
      </w:r>
      <w:r>
        <w:rPr>
          <w:rFonts w:ascii="Segoe UI" w:eastAsia="宋体" w:hAnsi="Segoe UI" w:cs="Segoe UI" w:hint="eastAsia"/>
          <w:color w:val="A6A6A6" w:themeColor="background1" w:themeShade="A6"/>
          <w:kern w:val="0"/>
          <w:szCs w:val="21"/>
        </w:rPr>
        <w:t>用户设计</w:t>
      </w:r>
    </w:p>
    <w:p w:rsidR="00461825" w:rsidRPr="00323F7C" w:rsidRDefault="00461825" w:rsidP="00323F7C">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整个</w:t>
      </w:r>
      <w:r w:rsidRPr="00461825">
        <w:rPr>
          <w:rFonts w:ascii="Segoe UI" w:eastAsia="宋体" w:hAnsi="Segoe UI" w:cs="Segoe UI"/>
          <w:color w:val="333333"/>
          <w:kern w:val="0"/>
          <w:szCs w:val="21"/>
        </w:rPr>
        <w:t>UI</w:t>
      </w:r>
      <w:r w:rsidRPr="00461825">
        <w:rPr>
          <w:rFonts w:ascii="Segoe UI" w:eastAsia="宋体" w:hAnsi="Segoe UI" w:cs="Segoe UI"/>
          <w:color w:val="333333"/>
          <w:kern w:val="0"/>
          <w:szCs w:val="21"/>
        </w:rPr>
        <w:t>层设计的主要类为</w:t>
      </w:r>
      <w:proofErr w:type="spellStart"/>
      <w:r w:rsidRPr="00461825">
        <w:rPr>
          <w:rFonts w:ascii="Consolas" w:eastAsia="宋体" w:hAnsi="Consolas" w:cs="宋体"/>
          <w:color w:val="333333"/>
          <w:kern w:val="0"/>
          <w:szCs w:val="21"/>
        </w:rPr>
        <w:t>AppBase</w:t>
      </w:r>
      <w:r w:rsidRPr="00461825">
        <w:rPr>
          <w:rFonts w:ascii="Segoe UI" w:eastAsia="宋体" w:hAnsi="Segoe UI" w:cs="Segoe UI"/>
          <w:color w:val="333333"/>
          <w:kern w:val="0"/>
          <w:szCs w:val="21"/>
        </w:rPr>
        <w:t>,</w:t>
      </w:r>
      <w:r w:rsidRPr="00461825">
        <w:rPr>
          <w:rFonts w:ascii="Consolas" w:eastAsia="宋体" w:hAnsi="Consolas" w:cs="宋体"/>
          <w:color w:val="333333"/>
          <w:kern w:val="0"/>
          <w:szCs w:val="21"/>
        </w:rPr>
        <w:t>App</w:t>
      </w:r>
      <w:r w:rsidRPr="00461825">
        <w:rPr>
          <w:rFonts w:ascii="Segoe UI" w:eastAsia="宋体" w:hAnsi="Segoe UI" w:cs="Segoe UI"/>
          <w:color w:val="333333"/>
          <w:kern w:val="0"/>
          <w:szCs w:val="21"/>
        </w:rPr>
        <w:t>,</w:t>
      </w:r>
      <w:r w:rsidRPr="00461825">
        <w:rPr>
          <w:rFonts w:ascii="Consolas" w:eastAsia="宋体" w:hAnsi="Consolas" w:cs="宋体"/>
          <w:color w:val="333333"/>
          <w:kern w:val="0"/>
          <w:szCs w:val="21"/>
        </w:rPr>
        <w:t>Context</w:t>
      </w:r>
      <w:r w:rsidRPr="00461825">
        <w:rPr>
          <w:rFonts w:ascii="Segoe UI" w:eastAsia="宋体" w:hAnsi="Segoe UI" w:cs="Segoe UI"/>
          <w:color w:val="333333"/>
          <w:kern w:val="0"/>
          <w:szCs w:val="21"/>
        </w:rPr>
        <w:t>,</w:t>
      </w:r>
      <w:r w:rsidRPr="00461825">
        <w:rPr>
          <w:rFonts w:ascii="Consolas" w:eastAsia="宋体" w:hAnsi="Consolas" w:cs="宋体"/>
          <w:color w:val="333333"/>
          <w:kern w:val="0"/>
          <w:szCs w:val="21"/>
        </w:rPr>
        <w:t>Menu</w:t>
      </w:r>
      <w:proofErr w:type="spellEnd"/>
      <w:r w:rsidRPr="00461825">
        <w:rPr>
          <w:rFonts w:ascii="Segoe UI" w:eastAsia="宋体" w:hAnsi="Segoe UI" w:cs="Segoe UI"/>
          <w:color w:val="333333"/>
          <w:kern w:val="0"/>
          <w:szCs w:val="21"/>
        </w:rPr>
        <w:t>以及辅助类</w:t>
      </w:r>
      <w:proofErr w:type="spellStart"/>
      <w:r w:rsidRPr="00461825">
        <w:rPr>
          <w:rFonts w:ascii="Consolas" w:eastAsia="宋体" w:hAnsi="Consolas" w:cs="宋体"/>
          <w:color w:val="333333"/>
          <w:kern w:val="0"/>
          <w:szCs w:val="21"/>
        </w:rPr>
        <w:t>consolecolorhelper</w:t>
      </w:r>
      <w:r w:rsidRPr="00461825">
        <w:rPr>
          <w:rFonts w:ascii="Segoe UI" w:eastAsia="宋体" w:hAnsi="Segoe UI" w:cs="Segoe UI"/>
          <w:color w:val="333333"/>
          <w:kern w:val="0"/>
          <w:szCs w:val="21"/>
        </w:rPr>
        <w:t>,</w:t>
      </w:r>
      <w:r w:rsidRPr="00461825">
        <w:rPr>
          <w:rFonts w:ascii="Consolas" w:eastAsia="宋体" w:hAnsi="Consolas" w:cs="宋体"/>
          <w:color w:val="333333"/>
          <w:kern w:val="0"/>
          <w:szCs w:val="21"/>
        </w:rPr>
        <w:t>Log</w:t>
      </w:r>
      <w:proofErr w:type="spellEnd"/>
      <w:r w:rsidRPr="00461825">
        <w:rPr>
          <w:rFonts w:ascii="Segoe UI" w:eastAsia="宋体" w:hAnsi="Segoe UI" w:cs="Segoe UI"/>
          <w:color w:val="333333"/>
          <w:kern w:val="0"/>
          <w:szCs w:val="21"/>
        </w:rPr>
        <w:t>。我将先介绍各个类的功能，然后讲解这个</w:t>
      </w:r>
      <w:r w:rsidRPr="00461825">
        <w:rPr>
          <w:rFonts w:ascii="Segoe UI" w:eastAsia="宋体" w:hAnsi="Segoe UI" w:cs="Segoe UI"/>
          <w:color w:val="333333"/>
          <w:kern w:val="0"/>
          <w:szCs w:val="21"/>
        </w:rPr>
        <w:t>UI</w:t>
      </w:r>
      <w:r w:rsidRPr="00461825">
        <w:rPr>
          <w:rFonts w:ascii="Segoe UI" w:eastAsia="宋体" w:hAnsi="Segoe UI" w:cs="Segoe UI"/>
          <w:color w:val="333333"/>
          <w:kern w:val="0"/>
          <w:szCs w:val="21"/>
        </w:rPr>
        <w:t>层交互的原理。</w:t>
      </w:r>
    </w:p>
    <w:p w:rsidR="00461825" w:rsidRPr="00461825" w:rsidRDefault="00461825" w:rsidP="00461825">
      <w:pPr>
        <w:widowControl/>
        <w:spacing w:before="100" w:beforeAutospacing="1" w:after="100" w:afterAutospacing="1"/>
        <w:jc w:val="left"/>
        <w:outlineLvl w:val="4"/>
        <w:rPr>
          <w:rFonts w:ascii="Segoe UI" w:eastAsia="宋体" w:hAnsi="Segoe UI" w:cs="Segoe UI"/>
          <w:b/>
          <w:bCs/>
          <w:color w:val="333333"/>
          <w:kern w:val="0"/>
          <w:sz w:val="20"/>
          <w:szCs w:val="20"/>
        </w:rPr>
      </w:pPr>
      <w:proofErr w:type="spellStart"/>
      <w:r w:rsidRPr="00461825">
        <w:rPr>
          <w:rFonts w:ascii="Segoe UI" w:eastAsia="宋体" w:hAnsi="Segoe UI" w:cs="Segoe UI"/>
          <w:b/>
          <w:bCs/>
          <w:color w:val="333333"/>
          <w:kern w:val="0"/>
          <w:sz w:val="20"/>
          <w:szCs w:val="20"/>
        </w:rPr>
        <w:t>AppBase</w:t>
      </w:r>
      <w:proofErr w:type="spellEnd"/>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这个类是整个</w:t>
      </w:r>
      <w:r w:rsidRPr="00461825">
        <w:rPr>
          <w:rFonts w:ascii="Segoe UI" w:eastAsia="宋体" w:hAnsi="Segoe UI" w:cs="Segoe UI"/>
          <w:color w:val="333333"/>
          <w:kern w:val="0"/>
          <w:szCs w:val="21"/>
        </w:rPr>
        <w:t>UI</w:t>
      </w:r>
      <w:r w:rsidRPr="00461825">
        <w:rPr>
          <w:rFonts w:ascii="Segoe UI" w:eastAsia="宋体" w:hAnsi="Segoe UI" w:cs="Segoe UI"/>
          <w:color w:val="333333"/>
          <w:kern w:val="0"/>
          <w:szCs w:val="21"/>
        </w:rPr>
        <w:t>层的核心，为</w:t>
      </w:r>
      <w:r w:rsidRPr="00461825">
        <w:rPr>
          <w:rFonts w:ascii="Segoe UI" w:eastAsia="宋体" w:hAnsi="Segoe UI" w:cs="Segoe UI"/>
          <w:color w:val="333333"/>
          <w:kern w:val="0"/>
          <w:szCs w:val="21"/>
        </w:rPr>
        <w:t>CUI</w:t>
      </w:r>
      <w:r w:rsidRPr="00461825">
        <w:rPr>
          <w:rFonts w:ascii="Segoe UI" w:eastAsia="宋体" w:hAnsi="Segoe UI" w:cs="Segoe UI"/>
          <w:color w:val="333333"/>
          <w:kern w:val="0"/>
          <w:szCs w:val="21"/>
        </w:rPr>
        <w:t>提供了基础的输入和输出分装，关键函数的功能和介绍如下。其中</w:t>
      </w:r>
      <w:proofErr w:type="spellStart"/>
      <w:r w:rsidRPr="00461825">
        <w:rPr>
          <w:rFonts w:ascii="Consolas" w:eastAsia="宋体" w:hAnsi="Consolas" w:cs="宋体"/>
          <w:color w:val="333333"/>
          <w:kern w:val="0"/>
          <w:szCs w:val="21"/>
        </w:rPr>
        <w:t>onTip</w:t>
      </w:r>
      <w:proofErr w:type="spellEnd"/>
      <w:r w:rsidRPr="00461825">
        <w:rPr>
          <w:rFonts w:ascii="Consolas" w:eastAsia="宋体" w:hAnsi="Consolas" w:cs="宋体"/>
          <w:color w:val="333333"/>
          <w:kern w:val="0"/>
          <w:szCs w:val="21"/>
        </w:rPr>
        <w:t>()</w:t>
      </w:r>
      <w:r w:rsidRPr="00461825">
        <w:rPr>
          <w:rFonts w:ascii="Segoe UI" w:eastAsia="宋体" w:hAnsi="Segoe UI" w:cs="Segoe UI"/>
          <w:color w:val="333333"/>
          <w:kern w:val="0"/>
          <w:szCs w:val="21"/>
        </w:rPr>
        <w:t>和</w:t>
      </w:r>
      <w:proofErr w:type="spellStart"/>
      <w:r w:rsidRPr="00461825">
        <w:rPr>
          <w:rFonts w:ascii="Consolas" w:eastAsia="宋体" w:hAnsi="Consolas" w:cs="宋体"/>
          <w:color w:val="333333"/>
          <w:kern w:val="0"/>
          <w:szCs w:val="21"/>
        </w:rPr>
        <w:t>onLoad</w:t>
      </w:r>
      <w:proofErr w:type="spellEnd"/>
      <w:r w:rsidRPr="00461825">
        <w:rPr>
          <w:rFonts w:ascii="Consolas" w:eastAsia="宋体" w:hAnsi="Consolas" w:cs="宋体"/>
          <w:color w:val="333333"/>
          <w:kern w:val="0"/>
          <w:szCs w:val="21"/>
        </w:rPr>
        <w:t>()</w:t>
      </w:r>
      <w:r w:rsidRPr="00461825">
        <w:rPr>
          <w:rFonts w:ascii="Segoe UI" w:eastAsia="宋体" w:hAnsi="Segoe UI" w:cs="Segoe UI"/>
          <w:color w:val="333333"/>
          <w:kern w:val="0"/>
          <w:szCs w:val="21"/>
        </w:rPr>
        <w:t>和</w:t>
      </w:r>
      <w:proofErr w:type="spellStart"/>
      <w:r w:rsidRPr="00461825">
        <w:rPr>
          <w:rFonts w:ascii="Consolas" w:eastAsia="宋体" w:hAnsi="Consolas" w:cs="宋体"/>
          <w:color w:val="333333"/>
          <w:kern w:val="0"/>
          <w:szCs w:val="21"/>
        </w:rPr>
        <w:t>onHandleInput</w:t>
      </w:r>
      <w:proofErr w:type="spellEnd"/>
      <w:r w:rsidRPr="00461825">
        <w:rPr>
          <w:rFonts w:ascii="Consolas" w:eastAsia="宋体" w:hAnsi="Consolas" w:cs="宋体"/>
          <w:color w:val="333333"/>
          <w:kern w:val="0"/>
          <w:szCs w:val="21"/>
        </w:rPr>
        <w:t>()</w:t>
      </w:r>
      <w:r w:rsidRPr="00461825">
        <w:rPr>
          <w:rFonts w:ascii="Segoe UI" w:eastAsia="宋体" w:hAnsi="Segoe UI" w:cs="Segoe UI"/>
          <w:color w:val="333333"/>
          <w:kern w:val="0"/>
          <w:szCs w:val="21"/>
        </w:rPr>
        <w:t>都需要进行重写，以完善应用的功能。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4"/>
        <w:gridCol w:w="5452"/>
      </w:tblGrid>
      <w:tr w:rsidR="00461825" w:rsidRPr="00461825" w:rsidTr="00461825">
        <w:trPr>
          <w:tblHeader/>
          <w:tblCellSpacing w:w="15" w:type="dxa"/>
        </w:trPr>
        <w:tc>
          <w:tcPr>
            <w:tcW w:w="0" w:type="auto"/>
            <w:tcBorders>
              <w:bottom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lastRenderedPageBreak/>
              <w:t>函数签名</w:t>
            </w:r>
          </w:p>
        </w:tc>
        <w:tc>
          <w:tcPr>
            <w:tcW w:w="0" w:type="auto"/>
            <w:tcBorders>
              <w:bottom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功能</w:t>
            </w:r>
          </w:p>
        </w:tc>
      </w:tr>
      <w:tr w:rsidR="00461825" w:rsidRPr="00461825" w:rsidTr="00461825">
        <w:trPr>
          <w:tblCellSpacing w:w="15" w:type="dxa"/>
        </w:trPr>
        <w:tc>
          <w:tcPr>
            <w:tcW w:w="0" w:type="auto"/>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string </w:t>
            </w:r>
            <w:proofErr w:type="spellStart"/>
            <w:r w:rsidRPr="00461825">
              <w:rPr>
                <w:rFonts w:ascii="Segoe UI" w:eastAsia="宋体" w:hAnsi="Segoe UI" w:cs="Segoe UI"/>
                <w:color w:val="333333"/>
                <w:kern w:val="0"/>
                <w:szCs w:val="21"/>
              </w:rPr>
              <w:t>onTip</w:t>
            </w:r>
            <w:proofErr w:type="spellEnd"/>
            <w:r w:rsidRPr="00461825">
              <w:rPr>
                <w:rFonts w:ascii="Segoe UI" w:eastAsia="宋体" w:hAnsi="Segoe UI" w:cs="Segoe UI"/>
                <w:color w:val="333333"/>
                <w:kern w:val="0"/>
                <w:szCs w:val="21"/>
              </w:rPr>
              <w:t>()</w:t>
            </w:r>
          </w:p>
        </w:tc>
        <w:tc>
          <w:tcPr>
            <w:tcW w:w="0" w:type="auto"/>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显示提示字符串信息，由</w:t>
            </w:r>
            <w:proofErr w:type="spellStart"/>
            <w:r w:rsidRPr="00461825">
              <w:rPr>
                <w:rFonts w:ascii="Segoe UI" w:eastAsia="宋体" w:hAnsi="Segoe UI" w:cs="Segoe UI"/>
                <w:color w:val="333333"/>
                <w:kern w:val="0"/>
                <w:szCs w:val="21"/>
              </w:rPr>
              <w:t>handleInput</w:t>
            </w:r>
            <w:proofErr w:type="spellEnd"/>
            <w:r w:rsidRPr="00461825">
              <w:rPr>
                <w:rFonts w:ascii="Segoe UI" w:eastAsia="宋体" w:hAnsi="Segoe UI" w:cs="Segoe UI"/>
                <w:color w:val="333333"/>
                <w:kern w:val="0"/>
                <w:szCs w:val="21"/>
              </w:rPr>
              <w:t>()</w:t>
            </w:r>
            <w:proofErr w:type="gramStart"/>
            <w:r w:rsidRPr="00461825">
              <w:rPr>
                <w:rFonts w:ascii="Segoe UI" w:eastAsia="宋体" w:hAnsi="Segoe UI" w:cs="Segoe UI"/>
                <w:color w:val="333333"/>
                <w:kern w:val="0"/>
                <w:szCs w:val="21"/>
              </w:rPr>
              <w:t>函数来条用</w:t>
            </w:r>
            <w:proofErr w:type="gramEnd"/>
            <w:r w:rsidRPr="00461825">
              <w:rPr>
                <w:rFonts w:ascii="Segoe UI" w:eastAsia="宋体" w:hAnsi="Segoe UI" w:cs="Segoe UI"/>
                <w:color w:val="333333"/>
                <w:kern w:val="0"/>
                <w:szCs w:val="21"/>
              </w:rPr>
              <w:t>，需要进行重写。</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void </w:t>
            </w:r>
            <w:proofErr w:type="spellStart"/>
            <w:r w:rsidRPr="00461825">
              <w:rPr>
                <w:rFonts w:ascii="Segoe UI" w:eastAsia="宋体" w:hAnsi="Segoe UI" w:cs="Segoe UI"/>
                <w:color w:val="333333"/>
                <w:kern w:val="0"/>
                <w:szCs w:val="21"/>
              </w:rPr>
              <w:t>onLoad</w:t>
            </w:r>
            <w:proofErr w:type="spellEnd"/>
            <w:r w:rsidRPr="00461825">
              <w:rPr>
                <w:rFonts w:ascii="Segoe UI" w:eastAsia="宋体" w:hAnsi="Segoe UI" w:cs="Segoe UI"/>
                <w:color w:val="333333"/>
                <w:kern w:val="0"/>
                <w:szCs w:val="21"/>
              </w:rPr>
              <w:t>()</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在初始化的时候会被调用的函数，需要进行重写。</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bool </w:t>
            </w:r>
            <w:proofErr w:type="spellStart"/>
            <w:r w:rsidRPr="00461825">
              <w:rPr>
                <w:rFonts w:ascii="Segoe UI" w:eastAsia="宋体" w:hAnsi="Segoe UI" w:cs="Segoe UI"/>
                <w:color w:val="333333"/>
                <w:kern w:val="0"/>
                <w:szCs w:val="21"/>
              </w:rPr>
              <w:t>onHandleInput</w:t>
            </w:r>
            <w:proofErr w:type="spellEnd"/>
            <w:r w:rsidRPr="00461825">
              <w:rPr>
                <w:rFonts w:ascii="Segoe UI" w:eastAsia="宋体" w:hAnsi="Segoe UI" w:cs="Segoe UI"/>
                <w:color w:val="333333"/>
                <w:kern w:val="0"/>
                <w:szCs w:val="21"/>
              </w:rPr>
              <w:t>(string command)</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处理控制字符信息，由</w:t>
            </w:r>
            <w:proofErr w:type="spellStart"/>
            <w:r w:rsidRPr="00461825">
              <w:rPr>
                <w:rFonts w:ascii="Segoe UI" w:eastAsia="宋体" w:hAnsi="Segoe UI" w:cs="Segoe UI"/>
                <w:color w:val="333333"/>
                <w:kern w:val="0"/>
                <w:szCs w:val="21"/>
              </w:rPr>
              <w:t>handleInput</w:t>
            </w:r>
            <w:proofErr w:type="spellEnd"/>
            <w:r w:rsidRPr="00461825">
              <w:rPr>
                <w:rFonts w:ascii="Segoe UI" w:eastAsia="宋体" w:hAnsi="Segoe UI" w:cs="Segoe UI"/>
                <w:color w:val="333333"/>
                <w:kern w:val="0"/>
                <w:szCs w:val="21"/>
              </w:rPr>
              <w:t>()</w:t>
            </w:r>
            <w:r w:rsidRPr="00461825">
              <w:rPr>
                <w:rFonts w:ascii="Segoe UI" w:eastAsia="宋体" w:hAnsi="Segoe UI" w:cs="Segoe UI"/>
                <w:color w:val="333333"/>
                <w:kern w:val="0"/>
                <w:szCs w:val="21"/>
              </w:rPr>
              <w:t>函数来调用，需要进行重写。</w:t>
            </w:r>
            <w:r w:rsidRPr="00461825">
              <w:rPr>
                <w:rFonts w:ascii="Segoe UI" w:eastAsia="宋体" w:hAnsi="Segoe UI" w:cs="Segoe UI"/>
                <w:color w:val="333333"/>
                <w:kern w:val="0"/>
                <w:szCs w:val="21"/>
              </w:rPr>
              <w:t xml:space="preserve"> @return </w:t>
            </w:r>
            <w:r w:rsidRPr="00461825">
              <w:rPr>
                <w:rFonts w:ascii="Segoe UI" w:eastAsia="宋体" w:hAnsi="Segoe UI" w:cs="Segoe UI"/>
                <w:color w:val="333333"/>
                <w:kern w:val="0"/>
                <w:szCs w:val="21"/>
              </w:rPr>
              <w:t>是否继续执行，若返回</w:t>
            </w:r>
            <w:r w:rsidRPr="00461825">
              <w:rPr>
                <w:rFonts w:ascii="Segoe UI" w:eastAsia="宋体" w:hAnsi="Segoe UI" w:cs="Segoe UI"/>
                <w:color w:val="333333"/>
                <w:kern w:val="0"/>
                <w:szCs w:val="21"/>
              </w:rPr>
              <w:t>false</w:t>
            </w:r>
            <w:r w:rsidRPr="00461825">
              <w:rPr>
                <w:rFonts w:ascii="Segoe UI" w:eastAsia="宋体" w:hAnsi="Segoe UI" w:cs="Segoe UI"/>
                <w:color w:val="333333"/>
                <w:kern w:val="0"/>
                <w:szCs w:val="21"/>
              </w:rPr>
              <w:t>，则表示应用程序终止运行。</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Context&amp; </w:t>
            </w:r>
            <w:proofErr w:type="spellStart"/>
            <w:r w:rsidRPr="00461825">
              <w:rPr>
                <w:rFonts w:ascii="Segoe UI" w:eastAsia="宋体" w:hAnsi="Segoe UI" w:cs="Segoe UI"/>
                <w:color w:val="333333"/>
                <w:kern w:val="0"/>
                <w:szCs w:val="21"/>
              </w:rPr>
              <w:t>getContext</w:t>
            </w:r>
            <w:proofErr w:type="spellEnd"/>
            <w:r w:rsidRPr="00461825">
              <w:rPr>
                <w:rFonts w:ascii="Segoe UI" w:eastAsia="宋体" w:hAnsi="Segoe UI" w:cs="Segoe UI"/>
                <w:color w:val="333333"/>
                <w:kern w:val="0"/>
                <w:szCs w:val="21"/>
              </w:rPr>
              <w:t>()</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获取当前的上下文信息</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i/>
                <w:iCs/>
                <w:color w:val="333333"/>
                <w:kern w:val="0"/>
                <w:szCs w:val="21"/>
              </w:rPr>
              <w:t>private:</w:t>
            </w:r>
            <w:r w:rsidRPr="00461825">
              <w:rPr>
                <w:rFonts w:ascii="Segoe UI" w:eastAsia="宋体" w:hAnsi="Segoe UI" w:cs="Segoe UI"/>
                <w:color w:val="333333"/>
                <w:kern w:val="0"/>
                <w:szCs w:val="21"/>
              </w:rPr>
              <w:t xml:space="preserve"> void </w:t>
            </w:r>
            <w:proofErr w:type="spellStart"/>
            <w:r w:rsidRPr="00461825">
              <w:rPr>
                <w:rFonts w:ascii="Segoe UI" w:eastAsia="宋体" w:hAnsi="Segoe UI" w:cs="Segoe UI"/>
                <w:color w:val="333333"/>
                <w:kern w:val="0"/>
                <w:szCs w:val="21"/>
              </w:rPr>
              <w:t>handleInput</w:t>
            </w:r>
            <w:proofErr w:type="spellEnd"/>
            <w:r w:rsidRPr="00461825">
              <w:rPr>
                <w:rFonts w:ascii="Segoe UI" w:eastAsia="宋体" w:hAnsi="Segoe UI" w:cs="Segoe UI"/>
                <w:color w:val="333333"/>
                <w:kern w:val="0"/>
                <w:szCs w:val="21"/>
              </w:rPr>
              <w:t>()</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将系统的</w:t>
            </w:r>
            <w:proofErr w:type="spellStart"/>
            <w:r w:rsidRPr="00461825">
              <w:rPr>
                <w:rFonts w:ascii="Segoe UI" w:eastAsia="宋体" w:hAnsi="Segoe UI" w:cs="Segoe UI"/>
                <w:color w:val="333333"/>
                <w:kern w:val="0"/>
                <w:szCs w:val="21"/>
              </w:rPr>
              <w:t>cin</w:t>
            </w:r>
            <w:proofErr w:type="spellEnd"/>
            <w:r w:rsidRPr="00461825">
              <w:rPr>
                <w:rFonts w:ascii="Segoe UI" w:eastAsia="宋体" w:hAnsi="Segoe UI" w:cs="Segoe UI"/>
                <w:color w:val="333333"/>
                <w:kern w:val="0"/>
                <w:szCs w:val="21"/>
              </w:rPr>
              <w:t>封装起来，用于和用户进行交互。</w:t>
            </w:r>
          </w:p>
        </w:tc>
      </w:tr>
    </w:tbl>
    <w:p w:rsidR="00323F7C" w:rsidRPr="00323F7C" w:rsidRDefault="00323F7C" w:rsidP="00323F7C">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表</w:t>
      </w:r>
      <w:r>
        <w:rPr>
          <w:rFonts w:ascii="Segoe UI" w:eastAsia="宋体" w:hAnsi="Segoe UI" w:cs="Segoe UI" w:hint="eastAsia"/>
          <w:color w:val="A6A6A6" w:themeColor="background1" w:themeShade="A6"/>
          <w:kern w:val="0"/>
          <w:szCs w:val="21"/>
        </w:rPr>
        <w:t>1</w:t>
      </w:r>
      <w:r>
        <w:rPr>
          <w:rFonts w:ascii="Segoe UI" w:eastAsia="宋体" w:hAnsi="Segoe UI" w:cs="Segoe UI"/>
          <w:color w:val="A6A6A6" w:themeColor="background1" w:themeShade="A6"/>
          <w:kern w:val="0"/>
          <w:szCs w:val="21"/>
        </w:rPr>
        <w:t xml:space="preserve"> </w:t>
      </w:r>
      <w:proofErr w:type="spellStart"/>
      <w:r>
        <w:rPr>
          <w:rFonts w:ascii="Segoe UI" w:eastAsia="宋体" w:hAnsi="Segoe UI" w:cs="Segoe UI"/>
          <w:color w:val="A6A6A6" w:themeColor="background1" w:themeShade="A6"/>
          <w:kern w:val="0"/>
          <w:szCs w:val="21"/>
        </w:rPr>
        <w:t>AppBase</w:t>
      </w:r>
      <w:proofErr w:type="spellEnd"/>
      <w:r>
        <w:rPr>
          <w:rFonts w:ascii="Segoe UI" w:eastAsia="宋体" w:hAnsi="Segoe UI" w:cs="Segoe UI" w:hint="eastAsia"/>
          <w:color w:val="A6A6A6" w:themeColor="background1" w:themeShade="A6"/>
          <w:kern w:val="0"/>
          <w:szCs w:val="21"/>
        </w:rPr>
        <w:t>的类的设计</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我们看一下</w:t>
      </w:r>
      <w:proofErr w:type="spellStart"/>
      <w:r w:rsidRPr="00461825">
        <w:rPr>
          <w:rFonts w:ascii="Consolas" w:eastAsia="宋体" w:hAnsi="Consolas" w:cs="宋体"/>
          <w:color w:val="333333"/>
          <w:kern w:val="0"/>
          <w:szCs w:val="21"/>
        </w:rPr>
        <w:t>handleInput</w:t>
      </w:r>
      <w:proofErr w:type="spellEnd"/>
      <w:r w:rsidRPr="00461825">
        <w:rPr>
          <w:rFonts w:ascii="Consolas" w:eastAsia="宋体" w:hAnsi="Consolas" w:cs="宋体"/>
          <w:color w:val="333333"/>
          <w:kern w:val="0"/>
          <w:szCs w:val="21"/>
        </w:rPr>
        <w:t>()</w:t>
      </w:r>
      <w:r w:rsidRPr="00461825">
        <w:rPr>
          <w:rFonts w:ascii="Segoe UI" w:eastAsia="宋体" w:hAnsi="Segoe UI" w:cs="Segoe UI"/>
          <w:color w:val="333333"/>
          <w:kern w:val="0"/>
          <w:szCs w:val="21"/>
        </w:rPr>
        <w:t>的代码，它是将整个应用运行起来的核心。</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i/>
          <w:iCs/>
          <w:color w:val="008000"/>
          <w:kern w:val="0"/>
          <w:szCs w:val="21"/>
        </w:rPr>
        <w:t>//</w:t>
      </w:r>
      <w:r w:rsidRPr="00461825">
        <w:rPr>
          <w:rFonts w:ascii="Consolas" w:eastAsia="宋体" w:hAnsi="Consolas" w:cs="宋体"/>
          <w:i/>
          <w:iCs/>
          <w:color w:val="008000"/>
          <w:kern w:val="0"/>
          <w:szCs w:val="21"/>
        </w:rPr>
        <w:t>将系统的</w:t>
      </w:r>
      <w:proofErr w:type="spellStart"/>
      <w:r w:rsidRPr="00461825">
        <w:rPr>
          <w:rFonts w:ascii="Consolas" w:eastAsia="宋体" w:hAnsi="Consolas" w:cs="宋体"/>
          <w:i/>
          <w:iCs/>
          <w:color w:val="008000"/>
          <w:kern w:val="0"/>
          <w:szCs w:val="21"/>
        </w:rPr>
        <w:t>cin</w:t>
      </w:r>
      <w:proofErr w:type="spellEnd"/>
      <w:r w:rsidRPr="00461825">
        <w:rPr>
          <w:rFonts w:ascii="Consolas" w:eastAsia="宋体" w:hAnsi="Consolas" w:cs="宋体"/>
          <w:i/>
          <w:iCs/>
          <w:color w:val="008000"/>
          <w:kern w:val="0"/>
          <w:szCs w:val="21"/>
        </w:rPr>
        <w:t>封装起来，用于和用户进行交互</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0000FF"/>
          <w:kern w:val="0"/>
          <w:szCs w:val="21"/>
        </w:rPr>
        <w:t>void</w:t>
      </w:r>
      <w:r w:rsidRPr="00461825">
        <w:rPr>
          <w:rFonts w:ascii="Consolas" w:eastAsia="宋体" w:hAnsi="Consolas" w:cs="宋体"/>
          <w:color w:val="333333"/>
          <w:kern w:val="0"/>
          <w:szCs w:val="21"/>
        </w:rPr>
        <w:t xml:space="preserve"> </w:t>
      </w:r>
      <w:proofErr w:type="spellStart"/>
      <w:proofErr w:type="gramStart"/>
      <w:r w:rsidRPr="00461825">
        <w:rPr>
          <w:rFonts w:ascii="Consolas" w:eastAsia="宋体" w:hAnsi="Consolas" w:cs="宋体"/>
          <w:color w:val="808080"/>
          <w:kern w:val="0"/>
          <w:szCs w:val="21"/>
        </w:rPr>
        <w:t>handleInput</w:t>
      </w:r>
      <w:proofErr w:type="spellEnd"/>
      <w:r w:rsidRPr="00461825">
        <w:rPr>
          <w:rFonts w:ascii="Consolas" w:eastAsia="宋体" w:hAnsi="Consolas" w:cs="宋体"/>
          <w:color w:val="333333"/>
          <w:kern w:val="0"/>
          <w:szCs w:val="21"/>
        </w:rPr>
        <w:t>(</w:t>
      </w:r>
      <w:proofErr w:type="gramEnd"/>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r w:rsidRPr="00461825">
        <w:rPr>
          <w:rFonts w:ascii="Consolas" w:eastAsia="宋体" w:hAnsi="Consolas" w:cs="宋体"/>
          <w:color w:val="0000FF"/>
          <w:kern w:val="0"/>
          <w:szCs w:val="21"/>
        </w:rPr>
        <w:t>while</w:t>
      </w:r>
      <w:r w:rsidRPr="00461825">
        <w:rPr>
          <w:rFonts w:ascii="Consolas" w:eastAsia="宋体" w:hAnsi="Consolas" w:cs="宋体"/>
          <w:color w:val="333333"/>
          <w:kern w:val="0"/>
          <w:szCs w:val="21"/>
        </w:rPr>
        <w:t xml:space="preserve"> (</w:t>
      </w:r>
      <w:r w:rsidRPr="00461825">
        <w:rPr>
          <w:rFonts w:ascii="Consolas" w:eastAsia="宋体" w:hAnsi="Consolas" w:cs="宋体"/>
          <w:color w:val="A31515"/>
          <w:kern w:val="0"/>
          <w:szCs w:val="21"/>
        </w:rPr>
        <w:t>true</w:t>
      </w:r>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r w:rsidRPr="00461825">
        <w:rPr>
          <w:rFonts w:ascii="Consolas" w:eastAsia="宋体" w:hAnsi="Consolas" w:cs="宋体"/>
          <w:color w:val="0000FF"/>
          <w:kern w:val="0"/>
          <w:szCs w:val="21"/>
        </w:rPr>
        <w:t>auto</w:t>
      </w:r>
      <w:r w:rsidRPr="00461825">
        <w:rPr>
          <w:rFonts w:ascii="Consolas" w:eastAsia="宋体" w:hAnsi="Consolas" w:cs="宋体"/>
          <w:color w:val="333333"/>
          <w:kern w:val="0"/>
          <w:szCs w:val="21"/>
        </w:rPr>
        <w:t xml:space="preserve"> tip = </w:t>
      </w:r>
      <w:proofErr w:type="spellStart"/>
      <w:proofErr w:type="gramStart"/>
      <w:r w:rsidRPr="00461825">
        <w:rPr>
          <w:rFonts w:ascii="Consolas" w:eastAsia="宋体" w:hAnsi="Consolas" w:cs="宋体"/>
          <w:color w:val="333333"/>
          <w:kern w:val="0"/>
          <w:szCs w:val="21"/>
        </w:rPr>
        <w:t>onTip</w:t>
      </w:r>
      <w:proofErr w:type="spellEnd"/>
      <w:r w:rsidRPr="00461825">
        <w:rPr>
          <w:rFonts w:ascii="Consolas" w:eastAsia="宋体" w:hAnsi="Consolas" w:cs="宋体"/>
          <w:color w:val="333333"/>
          <w:kern w:val="0"/>
          <w:szCs w:val="21"/>
        </w:rPr>
        <w:t>(</w:t>
      </w:r>
      <w:proofErr w:type="gramEnd"/>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007ACC"/>
          <w:kern w:val="0"/>
          <w:szCs w:val="21"/>
        </w:rPr>
        <w:t>cout</w:t>
      </w:r>
      <w:proofErr w:type="spellEnd"/>
      <w:r w:rsidRPr="00461825">
        <w:rPr>
          <w:rFonts w:ascii="Consolas" w:eastAsia="宋体" w:hAnsi="Consolas" w:cs="宋体"/>
          <w:color w:val="333333"/>
          <w:kern w:val="0"/>
          <w:szCs w:val="21"/>
        </w:rPr>
        <w:t xml:space="preserve"> &lt;&lt; </w:t>
      </w:r>
      <w:proofErr w:type="spellStart"/>
      <w:proofErr w:type="gramStart"/>
      <w:r w:rsidRPr="00461825">
        <w:rPr>
          <w:rFonts w:ascii="Consolas" w:eastAsia="宋体" w:hAnsi="Consolas" w:cs="宋体"/>
          <w:color w:val="333333"/>
          <w:kern w:val="0"/>
          <w:szCs w:val="21"/>
        </w:rPr>
        <w:t>consoleforecolor</w:t>
      </w:r>
      <w:proofErr w:type="spellEnd"/>
      <w:r w:rsidRPr="00461825">
        <w:rPr>
          <w:rFonts w:ascii="Consolas" w:eastAsia="宋体" w:hAnsi="Consolas" w:cs="宋体"/>
          <w:color w:val="333333"/>
          <w:kern w:val="0"/>
          <w:szCs w:val="21"/>
        </w:rPr>
        <w:t>::</w:t>
      </w:r>
      <w:proofErr w:type="spellStart"/>
      <w:proofErr w:type="gramEnd"/>
      <w:r w:rsidRPr="00461825">
        <w:rPr>
          <w:rFonts w:ascii="Consolas" w:eastAsia="宋体" w:hAnsi="Consolas" w:cs="宋体"/>
          <w:color w:val="333333"/>
          <w:kern w:val="0"/>
          <w:szCs w:val="21"/>
        </w:rPr>
        <w:t>seablue</w:t>
      </w:r>
      <w:proofErr w:type="spellEnd"/>
      <w:r w:rsidRPr="00461825">
        <w:rPr>
          <w:rFonts w:ascii="Consolas" w:eastAsia="宋体" w:hAnsi="Consolas" w:cs="宋体"/>
          <w:color w:val="333333"/>
          <w:kern w:val="0"/>
          <w:szCs w:val="21"/>
        </w:rPr>
        <w:t xml:space="preserve"> &lt;&lt; </w:t>
      </w:r>
      <w:r w:rsidRPr="00461825">
        <w:rPr>
          <w:rFonts w:ascii="Consolas" w:eastAsia="宋体" w:hAnsi="Consolas" w:cs="宋体"/>
          <w:color w:val="A31515"/>
          <w:kern w:val="0"/>
          <w:szCs w:val="21"/>
        </w:rPr>
        <w:t>"&gt; "</w:t>
      </w:r>
      <w:r w:rsidRPr="00461825">
        <w:rPr>
          <w:rFonts w:ascii="Consolas" w:eastAsia="宋体" w:hAnsi="Consolas" w:cs="宋体"/>
          <w:color w:val="333333"/>
          <w:kern w:val="0"/>
          <w:szCs w:val="21"/>
        </w:rPr>
        <w:t xml:space="preserve"> &lt;&lt; tip &lt;&lt; </w:t>
      </w:r>
      <w:r w:rsidRPr="00461825">
        <w:rPr>
          <w:rFonts w:ascii="Consolas" w:eastAsia="宋体" w:hAnsi="Consolas" w:cs="宋体"/>
          <w:color w:val="A31515"/>
          <w:kern w:val="0"/>
          <w:szCs w:val="21"/>
        </w:rPr>
        <w:t>":"</w:t>
      </w:r>
      <w:r w:rsidRPr="00461825">
        <w:rPr>
          <w:rFonts w:ascii="Consolas" w:eastAsia="宋体" w:hAnsi="Consolas" w:cs="宋体"/>
          <w:color w:val="333333"/>
          <w:kern w:val="0"/>
          <w:szCs w:val="21"/>
        </w:rPr>
        <w:t xml:space="preserve"> &lt;&lt;  </w:t>
      </w:r>
      <w:proofErr w:type="spellStart"/>
      <w:r w:rsidRPr="00461825">
        <w:rPr>
          <w:rFonts w:ascii="Consolas" w:eastAsia="宋体" w:hAnsi="Consolas" w:cs="宋体"/>
          <w:color w:val="333333"/>
          <w:kern w:val="0"/>
          <w:szCs w:val="21"/>
        </w:rPr>
        <w:t>consoleforecolor</w:t>
      </w:r>
      <w:proofErr w:type="spellEnd"/>
      <w:r w:rsidRPr="00461825">
        <w:rPr>
          <w:rFonts w:ascii="Consolas" w:eastAsia="宋体" w:hAnsi="Consolas" w:cs="宋体"/>
          <w:color w:val="333333"/>
          <w:kern w:val="0"/>
          <w:szCs w:val="21"/>
        </w:rPr>
        <w:t>::normal;</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r w:rsidRPr="00461825">
        <w:rPr>
          <w:rFonts w:ascii="Consolas" w:eastAsia="宋体" w:hAnsi="Consolas" w:cs="宋体"/>
          <w:color w:val="007ACC"/>
          <w:kern w:val="0"/>
          <w:szCs w:val="21"/>
        </w:rPr>
        <w:t>string</w:t>
      </w: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cmd</w:t>
      </w:r>
      <w:proofErr w:type="spellEnd"/>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proofErr w:type="gramStart"/>
      <w:r w:rsidRPr="00461825">
        <w:rPr>
          <w:rFonts w:ascii="Consolas" w:eastAsia="宋体" w:hAnsi="Consolas" w:cs="宋体"/>
          <w:color w:val="333333"/>
          <w:kern w:val="0"/>
          <w:szCs w:val="21"/>
        </w:rPr>
        <w:t>getline</w:t>
      </w:r>
      <w:proofErr w:type="spellEnd"/>
      <w:r w:rsidRPr="00461825">
        <w:rPr>
          <w:rFonts w:ascii="Consolas" w:eastAsia="宋体" w:hAnsi="Consolas" w:cs="宋体"/>
          <w:color w:val="333333"/>
          <w:kern w:val="0"/>
          <w:szCs w:val="21"/>
        </w:rPr>
        <w:t>(</w:t>
      </w:r>
      <w:proofErr w:type="spellStart"/>
      <w:proofErr w:type="gramEnd"/>
      <w:r w:rsidRPr="00461825">
        <w:rPr>
          <w:rFonts w:ascii="Consolas" w:eastAsia="宋体" w:hAnsi="Consolas" w:cs="宋体"/>
          <w:color w:val="007ACC"/>
          <w:kern w:val="0"/>
          <w:szCs w:val="21"/>
        </w:rPr>
        <w:t>cin</w:t>
      </w:r>
      <w:proofErr w:type="spellEnd"/>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cmd</w:t>
      </w:r>
      <w:proofErr w:type="spellEnd"/>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r w:rsidRPr="00461825">
        <w:rPr>
          <w:rFonts w:ascii="Consolas" w:eastAsia="宋体" w:hAnsi="Consolas" w:cs="宋体"/>
          <w:color w:val="0000FF"/>
          <w:kern w:val="0"/>
          <w:szCs w:val="21"/>
        </w:rPr>
        <w:t>if</w:t>
      </w:r>
      <w:r w:rsidRPr="00461825">
        <w:rPr>
          <w:rFonts w:ascii="Consolas" w:eastAsia="宋体" w:hAnsi="Consolas" w:cs="宋体"/>
          <w:color w:val="333333"/>
          <w:kern w:val="0"/>
          <w:szCs w:val="21"/>
        </w:rPr>
        <w:t xml:space="preserve"> </w:t>
      </w:r>
      <w:proofErr w:type="gramStart"/>
      <w:r w:rsidRPr="00461825">
        <w:rPr>
          <w:rFonts w:ascii="Consolas" w:eastAsia="宋体" w:hAnsi="Consolas" w:cs="宋体"/>
          <w:color w:val="333333"/>
          <w:kern w:val="0"/>
          <w:szCs w:val="21"/>
        </w:rPr>
        <w:t>(!</w:t>
      </w:r>
      <w:proofErr w:type="spellStart"/>
      <w:r w:rsidRPr="00461825">
        <w:rPr>
          <w:rFonts w:ascii="Consolas" w:eastAsia="宋体" w:hAnsi="Consolas" w:cs="宋体"/>
          <w:color w:val="333333"/>
          <w:kern w:val="0"/>
          <w:szCs w:val="21"/>
        </w:rPr>
        <w:t>onHandleInput</w:t>
      </w:r>
      <w:proofErr w:type="spellEnd"/>
      <w:proofErr w:type="gramEnd"/>
      <w:r w:rsidRPr="00461825">
        <w:rPr>
          <w:rFonts w:ascii="Consolas" w:eastAsia="宋体" w:hAnsi="Consolas" w:cs="宋体"/>
          <w:color w:val="333333"/>
          <w:kern w:val="0"/>
          <w:szCs w:val="21"/>
        </w:rPr>
        <w:t>(</w:t>
      </w:r>
      <w:proofErr w:type="spellStart"/>
      <w:r w:rsidRPr="00461825">
        <w:rPr>
          <w:rFonts w:ascii="Consolas" w:eastAsia="宋体" w:hAnsi="Consolas" w:cs="宋体"/>
          <w:color w:val="333333"/>
          <w:kern w:val="0"/>
          <w:szCs w:val="21"/>
        </w:rPr>
        <w:t>cmd</w:t>
      </w:r>
      <w:proofErr w:type="spellEnd"/>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r w:rsidRPr="00461825">
        <w:rPr>
          <w:rFonts w:ascii="Consolas" w:eastAsia="宋体" w:hAnsi="Consolas" w:cs="宋体"/>
          <w:color w:val="0000FF"/>
          <w:kern w:val="0"/>
          <w:szCs w:val="21"/>
        </w:rPr>
        <w:t>break</w:t>
      </w:r>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下面介绍整个系统的调用逻辑。</w:t>
      </w:r>
    </w:p>
    <w:p w:rsidR="00461825" w:rsidRDefault="00461825"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lastRenderedPageBreak/>
        <w:drawing>
          <wp:inline distT="0" distB="0" distL="0" distR="0">
            <wp:extent cx="4915326" cy="4206605"/>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1.png"/>
                    <pic:cNvPicPr/>
                  </pic:nvPicPr>
                  <pic:blipFill>
                    <a:blip r:embed="rId8">
                      <a:extLst>
                        <a:ext uri="{28A0092B-C50C-407E-A947-70E740481C1C}">
                          <a14:useLocalDpi xmlns:a14="http://schemas.microsoft.com/office/drawing/2010/main" val="0"/>
                        </a:ext>
                      </a:extLst>
                    </a:blip>
                    <a:stretch>
                      <a:fillRect/>
                    </a:stretch>
                  </pic:blipFill>
                  <pic:spPr>
                    <a:xfrm>
                      <a:off x="0" y="0"/>
                      <a:ext cx="4915326" cy="4206605"/>
                    </a:xfrm>
                    <a:prstGeom prst="rect">
                      <a:avLst/>
                    </a:prstGeom>
                  </pic:spPr>
                </pic:pic>
              </a:graphicData>
            </a:graphic>
          </wp:inline>
        </w:drawing>
      </w:r>
    </w:p>
    <w:p w:rsidR="00323F7C" w:rsidRPr="00323F7C" w:rsidRDefault="00323F7C" w:rsidP="00323F7C">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hint="eastAsia"/>
          <w:color w:val="A6A6A6" w:themeColor="background1" w:themeShade="A6"/>
          <w:kern w:val="0"/>
          <w:szCs w:val="21"/>
        </w:rPr>
        <w:t>2</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整个系统的调用逻辑</w:t>
      </w:r>
    </w:p>
    <w:p w:rsidR="00461825" w:rsidRPr="00461825" w:rsidRDefault="00461825" w:rsidP="00461825">
      <w:pPr>
        <w:widowControl/>
        <w:spacing w:before="100" w:beforeAutospacing="1" w:after="100" w:afterAutospacing="1"/>
        <w:jc w:val="left"/>
        <w:outlineLvl w:val="4"/>
        <w:rPr>
          <w:rFonts w:ascii="Segoe UI" w:eastAsia="宋体" w:hAnsi="Segoe UI" w:cs="Segoe UI"/>
          <w:b/>
          <w:bCs/>
          <w:color w:val="333333"/>
          <w:kern w:val="0"/>
          <w:sz w:val="20"/>
          <w:szCs w:val="20"/>
        </w:rPr>
      </w:pPr>
      <w:r w:rsidRPr="00461825">
        <w:rPr>
          <w:rFonts w:ascii="Segoe UI" w:eastAsia="宋体" w:hAnsi="Segoe UI" w:cs="Segoe UI"/>
          <w:b/>
          <w:bCs/>
          <w:color w:val="333333"/>
          <w:kern w:val="0"/>
          <w:sz w:val="20"/>
          <w:szCs w:val="20"/>
        </w:rPr>
        <w:t>Context</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这个类可以通俗的理解为应用的上下文，其记录了程序在运行在任何一个时刻的运行状态，关键函数、字段以及其功能介绍如下。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89"/>
        <w:gridCol w:w="3417"/>
      </w:tblGrid>
      <w:tr w:rsidR="00461825" w:rsidRPr="00461825" w:rsidTr="00461825">
        <w:trPr>
          <w:tblHeader/>
          <w:tblCellSpacing w:w="15" w:type="dxa"/>
        </w:trPr>
        <w:tc>
          <w:tcPr>
            <w:tcW w:w="0" w:type="auto"/>
            <w:tcBorders>
              <w:bottom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函数签名</w:t>
            </w:r>
            <w:r w:rsidRPr="00461825">
              <w:rPr>
                <w:rFonts w:ascii="Segoe UI" w:eastAsia="宋体" w:hAnsi="Segoe UI" w:cs="Segoe UI"/>
                <w:b/>
                <w:bCs/>
                <w:color w:val="333333"/>
                <w:kern w:val="0"/>
                <w:szCs w:val="21"/>
              </w:rPr>
              <w:t>/</w:t>
            </w:r>
            <w:r w:rsidRPr="00461825">
              <w:rPr>
                <w:rFonts w:ascii="Segoe UI" w:eastAsia="宋体" w:hAnsi="Segoe UI" w:cs="Segoe UI"/>
                <w:b/>
                <w:bCs/>
                <w:color w:val="333333"/>
                <w:kern w:val="0"/>
                <w:szCs w:val="21"/>
              </w:rPr>
              <w:t>字段</w:t>
            </w:r>
          </w:p>
        </w:tc>
        <w:tc>
          <w:tcPr>
            <w:tcW w:w="0" w:type="auto"/>
            <w:tcBorders>
              <w:bottom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功能</w:t>
            </w:r>
          </w:p>
        </w:tc>
      </w:tr>
      <w:tr w:rsidR="00461825" w:rsidRPr="00461825" w:rsidTr="00461825">
        <w:trPr>
          <w:tblCellSpacing w:w="15" w:type="dxa"/>
        </w:trPr>
        <w:tc>
          <w:tcPr>
            <w:tcW w:w="0" w:type="auto"/>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proofErr w:type="spellStart"/>
            <w:r w:rsidRPr="00461825">
              <w:rPr>
                <w:rFonts w:ascii="Segoe UI" w:eastAsia="宋体" w:hAnsi="Segoe UI" w:cs="Segoe UI"/>
                <w:color w:val="333333"/>
                <w:kern w:val="0"/>
                <w:szCs w:val="21"/>
              </w:rPr>
              <w:t>loginData</w:t>
            </w:r>
            <w:proofErr w:type="spellEnd"/>
          </w:p>
        </w:tc>
        <w:tc>
          <w:tcPr>
            <w:tcW w:w="0" w:type="auto"/>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登录信息数据存储，以</w:t>
            </w:r>
            <w:proofErr w:type="spellStart"/>
            <w:r w:rsidRPr="00461825">
              <w:rPr>
                <w:rFonts w:ascii="Segoe UI" w:eastAsia="宋体" w:hAnsi="Segoe UI" w:cs="Segoe UI"/>
                <w:b/>
                <w:bCs/>
                <w:color w:val="333333"/>
                <w:kern w:val="0"/>
                <w:szCs w:val="21"/>
              </w:rPr>
              <w:t>AVLTree</w:t>
            </w:r>
            <w:proofErr w:type="spellEnd"/>
            <w:r w:rsidRPr="00461825">
              <w:rPr>
                <w:rFonts w:ascii="Segoe UI" w:eastAsia="宋体" w:hAnsi="Segoe UI" w:cs="Segoe UI"/>
                <w:color w:val="333333"/>
                <w:kern w:val="0"/>
                <w:szCs w:val="21"/>
              </w:rPr>
              <w:t>的形式存储</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page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主页面，主要用于区分不同的功能块。</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subpage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此页面，主要用于记录多步操作时界面状态。</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menus</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以</w:t>
            </w:r>
            <w:r w:rsidRPr="00461825">
              <w:rPr>
                <w:rFonts w:ascii="Segoe UI" w:eastAsia="宋体" w:hAnsi="Segoe UI" w:cs="Segoe UI"/>
                <w:color w:val="333333"/>
                <w:kern w:val="0"/>
                <w:szCs w:val="21"/>
              </w:rPr>
              <w:t>map</w:t>
            </w:r>
            <w:r w:rsidRPr="00461825">
              <w:rPr>
                <w:rFonts w:ascii="Segoe UI" w:eastAsia="宋体" w:hAnsi="Segoe UI" w:cs="Segoe UI"/>
                <w:color w:val="333333"/>
                <w:kern w:val="0"/>
                <w:szCs w:val="21"/>
              </w:rPr>
              <w:t>的形式保存，用于存储友好的菜单</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Menu&amp; </w:t>
            </w:r>
            <w:proofErr w:type="spellStart"/>
            <w:r w:rsidRPr="00461825">
              <w:rPr>
                <w:rFonts w:ascii="Segoe UI" w:eastAsia="宋体" w:hAnsi="Segoe UI" w:cs="Segoe UI"/>
                <w:color w:val="333333"/>
                <w:kern w:val="0"/>
                <w:szCs w:val="21"/>
              </w:rPr>
              <w:t>getCurrentMenu</w:t>
            </w:r>
            <w:proofErr w:type="spellEnd"/>
            <w:r w:rsidRPr="00461825">
              <w:rPr>
                <w:rFonts w:ascii="Segoe UI" w:eastAsia="宋体" w:hAnsi="Segoe UI" w:cs="Segoe UI"/>
                <w:color w:val="333333"/>
                <w:kern w:val="0"/>
                <w:szCs w:val="21"/>
              </w:rPr>
              <w:t>()</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获取当前页面对应的菜单</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lastRenderedPageBreak/>
              <w:t xml:space="preserve">string </w:t>
            </w:r>
            <w:proofErr w:type="spellStart"/>
            <w:r w:rsidRPr="00461825">
              <w:rPr>
                <w:rFonts w:ascii="Segoe UI" w:eastAsia="宋体" w:hAnsi="Segoe UI" w:cs="Segoe UI"/>
                <w:color w:val="333333"/>
                <w:kern w:val="0"/>
                <w:szCs w:val="21"/>
              </w:rPr>
              <w:t>getPage</w:t>
            </w:r>
            <w:proofErr w:type="spellEnd"/>
            <w:r w:rsidRPr="00461825">
              <w:rPr>
                <w:rFonts w:ascii="Segoe UI" w:eastAsia="宋体" w:hAnsi="Segoe UI" w:cs="Segoe UI"/>
                <w:color w:val="333333"/>
                <w:kern w:val="0"/>
                <w:szCs w:val="21"/>
              </w:rPr>
              <w:t>()</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获取当前的页面，默认为</w:t>
            </w:r>
            <w:r w:rsidRPr="00461825">
              <w:rPr>
                <w:rFonts w:ascii="Consolas" w:eastAsia="宋体" w:hAnsi="Consolas" w:cs="宋体"/>
                <w:color w:val="333333"/>
                <w:kern w:val="0"/>
                <w:szCs w:val="21"/>
              </w:rPr>
              <w:t>main</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void </w:t>
            </w:r>
            <w:proofErr w:type="spellStart"/>
            <w:r w:rsidRPr="00461825">
              <w:rPr>
                <w:rFonts w:ascii="Segoe UI" w:eastAsia="宋体" w:hAnsi="Segoe UI" w:cs="Segoe UI"/>
                <w:color w:val="333333"/>
                <w:kern w:val="0"/>
                <w:szCs w:val="21"/>
              </w:rPr>
              <w:t>setPage</w:t>
            </w:r>
            <w:proofErr w:type="spellEnd"/>
            <w:r w:rsidRPr="00461825">
              <w:rPr>
                <w:rFonts w:ascii="Segoe UI" w:eastAsia="宋体" w:hAnsi="Segoe UI" w:cs="Segoe UI"/>
                <w:color w:val="333333"/>
                <w:kern w:val="0"/>
                <w:szCs w:val="21"/>
              </w:rPr>
              <w:t>(string page)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设置当前的页面</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bool </w:t>
            </w:r>
            <w:proofErr w:type="spellStart"/>
            <w:r w:rsidRPr="00461825">
              <w:rPr>
                <w:rFonts w:ascii="Segoe UI" w:eastAsia="宋体" w:hAnsi="Segoe UI" w:cs="Segoe UI"/>
                <w:color w:val="333333"/>
                <w:kern w:val="0"/>
                <w:szCs w:val="21"/>
              </w:rPr>
              <w:t>isMenuIndexOf</w:t>
            </w:r>
            <w:proofErr w:type="spellEnd"/>
            <w:r w:rsidRPr="00461825">
              <w:rPr>
                <w:rFonts w:ascii="Segoe UI" w:eastAsia="宋体" w:hAnsi="Segoe UI" w:cs="Segoe UI"/>
                <w:color w:val="333333"/>
                <w:kern w:val="0"/>
                <w:szCs w:val="21"/>
              </w:rPr>
              <w:t>(</w:t>
            </w:r>
            <w:proofErr w:type="spellStart"/>
            <w:r w:rsidRPr="00461825">
              <w:rPr>
                <w:rFonts w:ascii="Segoe UI" w:eastAsia="宋体" w:hAnsi="Segoe UI" w:cs="Segoe UI"/>
                <w:color w:val="333333"/>
                <w:kern w:val="0"/>
                <w:szCs w:val="21"/>
              </w:rPr>
              <w:t>const</w:t>
            </w:r>
            <w:proofErr w:type="spellEnd"/>
            <w:r w:rsidRPr="00461825">
              <w:rPr>
                <w:rFonts w:ascii="Segoe UI" w:eastAsia="宋体" w:hAnsi="Segoe UI" w:cs="Segoe UI"/>
                <w:color w:val="333333"/>
                <w:kern w:val="0"/>
                <w:szCs w:val="21"/>
              </w:rPr>
              <w:t xml:space="preserve"> string&amp; option, </w:t>
            </w:r>
            <w:proofErr w:type="spellStart"/>
            <w:r w:rsidRPr="00461825">
              <w:rPr>
                <w:rFonts w:ascii="Segoe UI" w:eastAsia="宋体" w:hAnsi="Segoe UI" w:cs="Segoe UI"/>
                <w:color w:val="333333"/>
                <w:kern w:val="0"/>
                <w:szCs w:val="21"/>
              </w:rPr>
              <w:t>const</w:t>
            </w:r>
            <w:proofErr w:type="spellEnd"/>
            <w:r w:rsidRPr="00461825">
              <w:rPr>
                <w:rFonts w:ascii="Segoe UI" w:eastAsia="宋体" w:hAnsi="Segoe UI" w:cs="Segoe UI"/>
                <w:color w:val="333333"/>
                <w:kern w:val="0"/>
                <w:szCs w:val="21"/>
              </w:rPr>
              <w:t xml:space="preserve"> string&amp; index)</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辅助函数，用于判断</w:t>
            </w:r>
            <w:r w:rsidRPr="00461825">
              <w:rPr>
                <w:rFonts w:ascii="Segoe UI" w:eastAsia="宋体" w:hAnsi="Segoe UI" w:cs="Segoe UI"/>
                <w:color w:val="333333"/>
                <w:kern w:val="0"/>
                <w:szCs w:val="21"/>
              </w:rPr>
              <w:t>index</w:t>
            </w:r>
            <w:r w:rsidRPr="00461825">
              <w:rPr>
                <w:rFonts w:ascii="Segoe UI" w:eastAsia="宋体" w:hAnsi="Segoe UI" w:cs="Segoe UI"/>
                <w:color w:val="333333"/>
                <w:kern w:val="0"/>
                <w:szCs w:val="21"/>
              </w:rPr>
              <w:t>是否和某选项对应</w:t>
            </w:r>
          </w:p>
        </w:tc>
      </w:tr>
    </w:tbl>
    <w:p w:rsidR="003A30FA" w:rsidRPr="003A30FA" w:rsidRDefault="003A30FA" w:rsidP="003A30FA">
      <w:pPr>
        <w:widowControl/>
        <w:spacing w:before="100" w:beforeAutospacing="1" w:after="100" w:afterAutospacing="1"/>
        <w:jc w:val="center"/>
        <w:rPr>
          <w:rFonts w:ascii="Segoe UI" w:eastAsia="宋体" w:hAnsi="Segoe UI" w:cs="Segoe UI"/>
          <w:color w:val="A6A6A6" w:themeColor="background1" w:themeShade="A6"/>
          <w:kern w:val="0"/>
          <w:szCs w:val="21"/>
        </w:rPr>
      </w:pPr>
      <w:r>
        <w:rPr>
          <w:rFonts w:ascii="Segoe UI" w:eastAsia="宋体" w:hAnsi="Segoe UI" w:cs="Segoe UI" w:hint="eastAsia"/>
          <w:color w:val="A6A6A6" w:themeColor="background1" w:themeShade="A6"/>
          <w:kern w:val="0"/>
          <w:szCs w:val="21"/>
        </w:rPr>
        <w:t>表</w:t>
      </w:r>
      <w:r>
        <w:rPr>
          <w:rFonts w:ascii="Segoe UI" w:eastAsia="宋体" w:hAnsi="Segoe UI" w:cs="Segoe UI"/>
          <w:color w:val="A6A6A6" w:themeColor="background1" w:themeShade="A6"/>
          <w:kern w:val="0"/>
          <w:szCs w:val="21"/>
        </w:rPr>
        <w:t>2</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Conte</w:t>
      </w:r>
      <w:r>
        <w:rPr>
          <w:rFonts w:ascii="Segoe UI" w:eastAsia="宋体" w:hAnsi="Segoe UI" w:cs="Segoe UI"/>
          <w:color w:val="A6A6A6" w:themeColor="background1" w:themeShade="A6"/>
          <w:kern w:val="0"/>
          <w:szCs w:val="21"/>
        </w:rPr>
        <w:t>xt</w:t>
      </w:r>
      <w:r>
        <w:rPr>
          <w:rFonts w:ascii="Segoe UI" w:eastAsia="宋体" w:hAnsi="Segoe UI" w:cs="Segoe UI" w:hint="eastAsia"/>
          <w:color w:val="A6A6A6" w:themeColor="background1" w:themeShade="A6"/>
          <w:kern w:val="0"/>
          <w:szCs w:val="21"/>
        </w:rPr>
        <w:t>的类的设计</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其中</w:t>
      </w:r>
      <w:r w:rsidRPr="00461825">
        <w:rPr>
          <w:rFonts w:ascii="Consolas" w:eastAsia="宋体" w:hAnsi="Consolas" w:cs="宋体"/>
          <w:color w:val="333333"/>
          <w:kern w:val="0"/>
          <w:szCs w:val="21"/>
        </w:rPr>
        <w:t>page</w:t>
      </w:r>
      <w:r w:rsidRPr="00461825">
        <w:rPr>
          <w:rFonts w:ascii="Segoe UI" w:eastAsia="宋体" w:hAnsi="Segoe UI" w:cs="Segoe UI"/>
          <w:color w:val="333333"/>
          <w:kern w:val="0"/>
          <w:szCs w:val="21"/>
        </w:rPr>
        <w:t>和</w:t>
      </w:r>
      <w:r w:rsidRPr="00461825">
        <w:rPr>
          <w:rFonts w:ascii="Consolas" w:eastAsia="宋体" w:hAnsi="Consolas" w:cs="宋体"/>
          <w:color w:val="333333"/>
          <w:kern w:val="0"/>
          <w:szCs w:val="21"/>
        </w:rPr>
        <w:t>subpage</w:t>
      </w:r>
      <w:r w:rsidRPr="00461825">
        <w:rPr>
          <w:rFonts w:ascii="Segoe UI" w:eastAsia="宋体" w:hAnsi="Segoe UI" w:cs="Segoe UI"/>
          <w:color w:val="333333"/>
          <w:kern w:val="0"/>
          <w:szCs w:val="21"/>
        </w:rPr>
        <w:t>用于描述程序的运行状态，并进行相应的操作。是整个系统保持状态的关键数据。而</w:t>
      </w:r>
      <w:proofErr w:type="spellStart"/>
      <w:r w:rsidRPr="00461825">
        <w:rPr>
          <w:rFonts w:ascii="Segoe UI" w:eastAsia="宋体" w:hAnsi="Segoe UI" w:cs="Segoe UI"/>
          <w:color w:val="333333"/>
          <w:kern w:val="0"/>
          <w:szCs w:val="21"/>
        </w:rPr>
        <w:t>loginData</w:t>
      </w:r>
      <w:proofErr w:type="spellEnd"/>
      <w:r w:rsidRPr="00461825">
        <w:rPr>
          <w:rFonts w:ascii="Segoe UI" w:eastAsia="宋体" w:hAnsi="Segoe UI" w:cs="Segoe UI"/>
          <w:color w:val="333333"/>
          <w:kern w:val="0"/>
          <w:szCs w:val="21"/>
        </w:rPr>
        <w:t>是登录的信息存储。</w:t>
      </w:r>
    </w:p>
    <w:p w:rsidR="00461825" w:rsidRPr="00461825" w:rsidRDefault="00461825" w:rsidP="00461825">
      <w:pPr>
        <w:widowControl/>
        <w:spacing w:before="100" w:beforeAutospacing="1" w:after="100" w:afterAutospacing="1"/>
        <w:jc w:val="left"/>
        <w:outlineLvl w:val="4"/>
        <w:rPr>
          <w:rFonts w:ascii="Segoe UI" w:eastAsia="宋体" w:hAnsi="Segoe UI" w:cs="Segoe UI"/>
          <w:b/>
          <w:bCs/>
          <w:color w:val="333333"/>
          <w:kern w:val="0"/>
          <w:sz w:val="20"/>
          <w:szCs w:val="20"/>
        </w:rPr>
      </w:pPr>
      <w:r w:rsidRPr="00461825">
        <w:rPr>
          <w:rFonts w:ascii="Segoe UI" w:eastAsia="宋体" w:hAnsi="Segoe UI" w:cs="Segoe UI"/>
          <w:b/>
          <w:bCs/>
          <w:color w:val="333333"/>
          <w:kern w:val="0"/>
          <w:sz w:val="20"/>
          <w:szCs w:val="20"/>
        </w:rPr>
        <w:t>App</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是</w:t>
      </w:r>
      <w:proofErr w:type="spellStart"/>
      <w:r w:rsidRPr="00461825">
        <w:rPr>
          <w:rFonts w:ascii="Consolas" w:eastAsia="宋体" w:hAnsi="Consolas" w:cs="宋体"/>
          <w:color w:val="333333"/>
          <w:kern w:val="0"/>
          <w:szCs w:val="21"/>
        </w:rPr>
        <w:t>AppBase</w:t>
      </w:r>
      <w:proofErr w:type="spellEnd"/>
      <w:r w:rsidRPr="00461825">
        <w:rPr>
          <w:rFonts w:ascii="Segoe UI" w:eastAsia="宋体" w:hAnsi="Segoe UI" w:cs="Segoe UI"/>
          <w:color w:val="333333"/>
          <w:kern w:val="0"/>
          <w:szCs w:val="21"/>
        </w:rPr>
        <w:t>的派生类，重写了</w:t>
      </w:r>
      <w:proofErr w:type="spellStart"/>
      <w:r w:rsidRPr="00461825">
        <w:rPr>
          <w:rFonts w:ascii="Consolas" w:eastAsia="宋体" w:hAnsi="Consolas" w:cs="宋体"/>
          <w:color w:val="333333"/>
          <w:kern w:val="0"/>
          <w:szCs w:val="21"/>
        </w:rPr>
        <w:t>AppBase</w:t>
      </w:r>
      <w:proofErr w:type="spellEnd"/>
      <w:r w:rsidRPr="00461825">
        <w:rPr>
          <w:rFonts w:ascii="Segoe UI" w:eastAsia="宋体" w:hAnsi="Segoe UI" w:cs="Segoe UI"/>
          <w:color w:val="333333"/>
          <w:kern w:val="0"/>
          <w:szCs w:val="21"/>
        </w:rPr>
        <w:t>中的</w:t>
      </w:r>
      <w:proofErr w:type="spellStart"/>
      <w:r w:rsidRPr="00461825">
        <w:rPr>
          <w:rFonts w:ascii="Consolas" w:eastAsia="宋体" w:hAnsi="Consolas" w:cs="宋体"/>
          <w:color w:val="333333"/>
          <w:kern w:val="0"/>
          <w:szCs w:val="21"/>
        </w:rPr>
        <w:t>onTip</w:t>
      </w:r>
      <w:proofErr w:type="spellEnd"/>
      <w:r w:rsidRPr="00461825">
        <w:rPr>
          <w:rFonts w:ascii="Consolas" w:eastAsia="宋体" w:hAnsi="Consolas" w:cs="宋体"/>
          <w:color w:val="333333"/>
          <w:kern w:val="0"/>
          <w:szCs w:val="21"/>
        </w:rPr>
        <w:t>()</w:t>
      </w:r>
      <w:r w:rsidRPr="00461825">
        <w:rPr>
          <w:rFonts w:ascii="Segoe UI" w:eastAsia="宋体" w:hAnsi="Segoe UI" w:cs="Segoe UI"/>
          <w:color w:val="333333"/>
          <w:kern w:val="0"/>
          <w:szCs w:val="21"/>
        </w:rPr>
        <w:t>,</w:t>
      </w:r>
      <w:proofErr w:type="spellStart"/>
      <w:r w:rsidRPr="00461825">
        <w:rPr>
          <w:rFonts w:ascii="Consolas" w:eastAsia="宋体" w:hAnsi="Consolas" w:cs="宋体"/>
          <w:color w:val="333333"/>
          <w:kern w:val="0"/>
          <w:szCs w:val="21"/>
        </w:rPr>
        <w:t>onLoad</w:t>
      </w:r>
      <w:proofErr w:type="spellEnd"/>
      <w:r w:rsidRPr="00461825">
        <w:rPr>
          <w:rFonts w:ascii="Consolas" w:eastAsia="宋体" w:hAnsi="Consolas" w:cs="宋体"/>
          <w:color w:val="333333"/>
          <w:kern w:val="0"/>
          <w:szCs w:val="21"/>
        </w:rPr>
        <w:t>()</w:t>
      </w:r>
      <w:r w:rsidRPr="00461825">
        <w:rPr>
          <w:rFonts w:ascii="Segoe UI" w:eastAsia="宋体" w:hAnsi="Segoe UI" w:cs="Segoe UI"/>
          <w:color w:val="333333"/>
          <w:kern w:val="0"/>
          <w:szCs w:val="21"/>
        </w:rPr>
        <w:t>和</w:t>
      </w:r>
      <w:proofErr w:type="spellStart"/>
      <w:r w:rsidRPr="00461825">
        <w:rPr>
          <w:rFonts w:ascii="Consolas" w:eastAsia="宋体" w:hAnsi="Consolas" w:cs="宋体"/>
          <w:color w:val="333333"/>
          <w:kern w:val="0"/>
          <w:szCs w:val="21"/>
        </w:rPr>
        <w:t>onHandleInput</w:t>
      </w:r>
      <w:proofErr w:type="spellEnd"/>
      <w:r w:rsidRPr="00461825">
        <w:rPr>
          <w:rFonts w:ascii="Consolas" w:eastAsia="宋体" w:hAnsi="Consolas" w:cs="宋体"/>
          <w:color w:val="333333"/>
          <w:kern w:val="0"/>
          <w:szCs w:val="21"/>
        </w:rPr>
        <w:t>()</w:t>
      </w:r>
      <w:r w:rsidRPr="00461825">
        <w:rPr>
          <w:rFonts w:ascii="Segoe UI" w:eastAsia="宋体" w:hAnsi="Segoe UI" w:cs="Segoe UI"/>
          <w:color w:val="333333"/>
          <w:kern w:val="0"/>
          <w:szCs w:val="21"/>
        </w:rPr>
        <w:t>三个函数，实现了整个系统的功能。</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Menu</w:t>
      </w:r>
      <w:r w:rsidRPr="00461825">
        <w:rPr>
          <w:rFonts w:ascii="Segoe UI" w:eastAsia="宋体" w:hAnsi="Segoe UI" w:cs="Segoe UI"/>
          <w:b/>
          <w:bCs/>
          <w:color w:val="333333"/>
          <w:kern w:val="0"/>
          <w:szCs w:val="21"/>
        </w:rPr>
        <w:t>层（菜单）设计</w:t>
      </w:r>
    </w:p>
    <w:p w:rsidR="00461825" w:rsidRPr="00461825" w:rsidRDefault="00461825" w:rsidP="00461825">
      <w:pPr>
        <w:widowControl/>
        <w:spacing w:before="100" w:beforeAutospacing="1" w:after="100" w:afterAutospacing="1"/>
        <w:jc w:val="left"/>
        <w:outlineLvl w:val="4"/>
        <w:rPr>
          <w:rFonts w:ascii="Segoe UI" w:eastAsia="宋体" w:hAnsi="Segoe UI" w:cs="Segoe UI"/>
          <w:b/>
          <w:bCs/>
          <w:color w:val="333333"/>
          <w:kern w:val="0"/>
          <w:sz w:val="20"/>
          <w:szCs w:val="20"/>
        </w:rPr>
      </w:pPr>
      <w:proofErr w:type="spellStart"/>
      <w:proofErr w:type="gramStart"/>
      <w:r w:rsidRPr="00461825">
        <w:rPr>
          <w:rFonts w:ascii="Consolas" w:eastAsia="宋体" w:hAnsi="Consolas" w:cs="宋体"/>
          <w:b/>
          <w:bCs/>
          <w:color w:val="333333"/>
          <w:kern w:val="0"/>
          <w:sz w:val="24"/>
          <w:szCs w:val="24"/>
        </w:rPr>
        <w:t>page:main</w:t>
      </w:r>
      <w:proofErr w:type="spellEnd"/>
      <w:proofErr w:type="gramEnd"/>
    </w:p>
    <w:p w:rsidR="00461825" w:rsidRPr="00461825" w:rsidRDefault="00461825" w:rsidP="00461825">
      <w:pPr>
        <w:widowControl/>
        <w:numPr>
          <w:ilvl w:val="0"/>
          <w:numId w:val="3"/>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import: </w:t>
      </w:r>
      <w:r w:rsidRPr="00461825">
        <w:rPr>
          <w:rFonts w:ascii="Segoe UI" w:eastAsia="宋体" w:hAnsi="Segoe UI" w:cs="Segoe UI"/>
          <w:color w:val="333333"/>
          <w:kern w:val="0"/>
          <w:szCs w:val="21"/>
        </w:rPr>
        <w:t>导入</w:t>
      </w:r>
    </w:p>
    <w:p w:rsidR="00461825" w:rsidRPr="00461825" w:rsidRDefault="00461825" w:rsidP="00461825">
      <w:pPr>
        <w:widowControl/>
        <w:numPr>
          <w:ilvl w:val="0"/>
          <w:numId w:val="3"/>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export: </w:t>
      </w:r>
      <w:r w:rsidRPr="00461825">
        <w:rPr>
          <w:rFonts w:ascii="Segoe UI" w:eastAsia="宋体" w:hAnsi="Segoe UI" w:cs="Segoe UI"/>
          <w:color w:val="333333"/>
          <w:kern w:val="0"/>
          <w:szCs w:val="21"/>
        </w:rPr>
        <w:t>导出</w:t>
      </w:r>
    </w:p>
    <w:p w:rsidR="00461825" w:rsidRPr="00461825" w:rsidRDefault="00461825" w:rsidP="00461825">
      <w:pPr>
        <w:widowControl/>
        <w:numPr>
          <w:ilvl w:val="0"/>
          <w:numId w:val="3"/>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client: </w:t>
      </w:r>
      <w:r w:rsidRPr="00461825">
        <w:rPr>
          <w:rFonts w:ascii="Segoe UI" w:eastAsia="宋体" w:hAnsi="Segoe UI" w:cs="Segoe UI"/>
          <w:color w:val="333333"/>
          <w:kern w:val="0"/>
          <w:szCs w:val="21"/>
        </w:rPr>
        <w:t>转到普通用户界面</w:t>
      </w:r>
    </w:p>
    <w:p w:rsidR="00461825" w:rsidRPr="00461825" w:rsidRDefault="00461825" w:rsidP="00461825">
      <w:pPr>
        <w:widowControl/>
        <w:numPr>
          <w:ilvl w:val="0"/>
          <w:numId w:val="3"/>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admin: </w:t>
      </w:r>
      <w:r w:rsidRPr="00461825">
        <w:rPr>
          <w:rFonts w:ascii="Segoe UI" w:eastAsia="宋体" w:hAnsi="Segoe UI" w:cs="Segoe UI"/>
          <w:color w:val="333333"/>
          <w:kern w:val="0"/>
          <w:szCs w:val="21"/>
        </w:rPr>
        <w:t>转到管理员界面</w:t>
      </w:r>
    </w:p>
    <w:p w:rsidR="00461825" w:rsidRPr="00461825" w:rsidRDefault="00461825" w:rsidP="00461825">
      <w:pPr>
        <w:widowControl/>
        <w:numPr>
          <w:ilvl w:val="0"/>
          <w:numId w:val="3"/>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exit: </w:t>
      </w:r>
      <w:r w:rsidRPr="00461825">
        <w:rPr>
          <w:rFonts w:ascii="Segoe UI" w:eastAsia="宋体" w:hAnsi="Segoe UI" w:cs="Segoe UI"/>
          <w:color w:val="333333"/>
          <w:kern w:val="0"/>
          <w:szCs w:val="21"/>
        </w:rPr>
        <w:t>退出程序</w:t>
      </w:r>
    </w:p>
    <w:p w:rsidR="00461825" w:rsidRPr="00461825" w:rsidRDefault="00461825" w:rsidP="00461825">
      <w:pPr>
        <w:widowControl/>
        <w:spacing w:before="100" w:beforeAutospacing="1" w:after="100" w:afterAutospacing="1"/>
        <w:jc w:val="left"/>
        <w:outlineLvl w:val="4"/>
        <w:rPr>
          <w:rFonts w:ascii="Segoe UI" w:eastAsia="宋体" w:hAnsi="Segoe UI" w:cs="Segoe UI"/>
          <w:b/>
          <w:bCs/>
          <w:color w:val="333333"/>
          <w:kern w:val="0"/>
          <w:sz w:val="20"/>
          <w:szCs w:val="20"/>
        </w:rPr>
      </w:pPr>
      <w:proofErr w:type="spellStart"/>
      <w:proofErr w:type="gramStart"/>
      <w:r w:rsidRPr="00461825">
        <w:rPr>
          <w:rFonts w:ascii="Consolas" w:eastAsia="宋体" w:hAnsi="Consolas" w:cs="宋体"/>
          <w:b/>
          <w:bCs/>
          <w:color w:val="333333"/>
          <w:kern w:val="0"/>
          <w:sz w:val="24"/>
          <w:szCs w:val="24"/>
        </w:rPr>
        <w:t>page:client</w:t>
      </w:r>
      <w:proofErr w:type="spellEnd"/>
      <w:proofErr w:type="gramEnd"/>
    </w:p>
    <w:p w:rsidR="00461825" w:rsidRPr="00461825" w:rsidRDefault="00461825" w:rsidP="00461825">
      <w:pPr>
        <w:widowControl/>
        <w:numPr>
          <w:ilvl w:val="0"/>
          <w:numId w:val="4"/>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exit: </w:t>
      </w:r>
      <w:r w:rsidRPr="00461825">
        <w:rPr>
          <w:rFonts w:ascii="Segoe UI" w:eastAsia="宋体" w:hAnsi="Segoe UI" w:cs="Segoe UI"/>
          <w:color w:val="333333"/>
          <w:kern w:val="0"/>
          <w:szCs w:val="21"/>
        </w:rPr>
        <w:t>退回主界面</w:t>
      </w:r>
    </w:p>
    <w:p w:rsidR="00461825" w:rsidRPr="00461825" w:rsidRDefault="00461825" w:rsidP="00461825">
      <w:pPr>
        <w:widowControl/>
        <w:numPr>
          <w:ilvl w:val="0"/>
          <w:numId w:val="4"/>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register: </w:t>
      </w:r>
      <w:r w:rsidRPr="00461825">
        <w:rPr>
          <w:rFonts w:ascii="Segoe UI" w:eastAsia="宋体" w:hAnsi="Segoe UI" w:cs="Segoe UI"/>
          <w:color w:val="333333"/>
          <w:kern w:val="0"/>
          <w:szCs w:val="21"/>
        </w:rPr>
        <w:t>注册</w:t>
      </w:r>
    </w:p>
    <w:p w:rsidR="00461825" w:rsidRPr="00461825" w:rsidRDefault="00461825" w:rsidP="00461825">
      <w:pPr>
        <w:widowControl/>
        <w:numPr>
          <w:ilvl w:val="0"/>
          <w:numId w:val="4"/>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login: </w:t>
      </w:r>
      <w:r w:rsidRPr="00461825">
        <w:rPr>
          <w:rFonts w:ascii="Segoe UI" w:eastAsia="宋体" w:hAnsi="Segoe UI" w:cs="Segoe UI"/>
          <w:color w:val="333333"/>
          <w:kern w:val="0"/>
          <w:szCs w:val="21"/>
        </w:rPr>
        <w:t>登录</w:t>
      </w:r>
    </w:p>
    <w:p w:rsidR="00461825" w:rsidRPr="00461825" w:rsidRDefault="00461825" w:rsidP="00461825">
      <w:pPr>
        <w:widowControl/>
        <w:spacing w:before="100" w:beforeAutospacing="1" w:after="100" w:afterAutospacing="1"/>
        <w:jc w:val="left"/>
        <w:outlineLvl w:val="4"/>
        <w:rPr>
          <w:rFonts w:ascii="Segoe UI" w:eastAsia="宋体" w:hAnsi="Segoe UI" w:cs="Segoe UI"/>
          <w:b/>
          <w:bCs/>
          <w:color w:val="333333"/>
          <w:kern w:val="0"/>
          <w:sz w:val="20"/>
          <w:szCs w:val="20"/>
        </w:rPr>
      </w:pPr>
      <w:proofErr w:type="spellStart"/>
      <w:proofErr w:type="gramStart"/>
      <w:r w:rsidRPr="00461825">
        <w:rPr>
          <w:rFonts w:ascii="Consolas" w:eastAsia="宋体" w:hAnsi="Consolas" w:cs="宋体"/>
          <w:b/>
          <w:bCs/>
          <w:color w:val="333333"/>
          <w:kern w:val="0"/>
          <w:sz w:val="24"/>
          <w:szCs w:val="24"/>
        </w:rPr>
        <w:t>page:logged</w:t>
      </w:r>
      <w:proofErr w:type="spellEnd"/>
      <w:proofErr w:type="gramEnd"/>
    </w:p>
    <w:p w:rsidR="00461825" w:rsidRPr="00461825" w:rsidRDefault="00461825" w:rsidP="00461825">
      <w:pPr>
        <w:widowControl/>
        <w:numPr>
          <w:ilvl w:val="0"/>
          <w:numId w:val="5"/>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logout: </w:t>
      </w:r>
      <w:r w:rsidRPr="00461825">
        <w:rPr>
          <w:rFonts w:ascii="Segoe UI" w:eastAsia="宋体" w:hAnsi="Segoe UI" w:cs="Segoe UI"/>
          <w:color w:val="333333"/>
          <w:kern w:val="0"/>
          <w:szCs w:val="21"/>
        </w:rPr>
        <w:t>退出登录</w:t>
      </w:r>
    </w:p>
    <w:p w:rsidR="00461825" w:rsidRPr="00461825" w:rsidRDefault="00461825" w:rsidP="00461825">
      <w:pPr>
        <w:widowControl/>
        <w:numPr>
          <w:ilvl w:val="0"/>
          <w:numId w:val="5"/>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hello: </w:t>
      </w:r>
      <w:r w:rsidRPr="00461825">
        <w:rPr>
          <w:rFonts w:ascii="Segoe UI" w:eastAsia="宋体" w:hAnsi="Segoe UI" w:cs="Segoe UI"/>
          <w:color w:val="333333"/>
          <w:kern w:val="0"/>
          <w:szCs w:val="21"/>
        </w:rPr>
        <w:t>欢迎</w:t>
      </w:r>
    </w:p>
    <w:p w:rsidR="00461825" w:rsidRPr="00461825" w:rsidRDefault="00461825" w:rsidP="00461825">
      <w:pPr>
        <w:widowControl/>
        <w:numPr>
          <w:ilvl w:val="0"/>
          <w:numId w:val="5"/>
        </w:numPr>
        <w:spacing w:before="100" w:beforeAutospacing="1" w:after="100" w:afterAutospacing="1"/>
        <w:jc w:val="left"/>
        <w:rPr>
          <w:rFonts w:ascii="Segoe UI" w:eastAsia="宋体" w:hAnsi="Segoe UI" w:cs="Segoe UI"/>
          <w:color w:val="333333"/>
          <w:kern w:val="0"/>
          <w:szCs w:val="21"/>
        </w:rPr>
      </w:pPr>
      <w:proofErr w:type="spellStart"/>
      <w:r w:rsidRPr="00461825">
        <w:rPr>
          <w:rFonts w:ascii="Segoe UI" w:eastAsia="宋体" w:hAnsi="Segoe UI" w:cs="Segoe UI"/>
          <w:color w:val="333333"/>
          <w:kern w:val="0"/>
          <w:szCs w:val="21"/>
        </w:rPr>
        <w:t>changepw</w:t>
      </w:r>
      <w:proofErr w:type="spellEnd"/>
      <w:r w:rsidRPr="00461825">
        <w:rPr>
          <w:rFonts w:ascii="Segoe UI" w:eastAsia="宋体" w:hAnsi="Segoe UI" w:cs="Segoe UI"/>
          <w:color w:val="333333"/>
          <w:kern w:val="0"/>
          <w:szCs w:val="21"/>
        </w:rPr>
        <w:t xml:space="preserve">: </w:t>
      </w:r>
      <w:r w:rsidRPr="00461825">
        <w:rPr>
          <w:rFonts w:ascii="Segoe UI" w:eastAsia="宋体" w:hAnsi="Segoe UI" w:cs="Segoe UI"/>
          <w:color w:val="333333"/>
          <w:kern w:val="0"/>
          <w:szCs w:val="21"/>
        </w:rPr>
        <w:t>修改密码</w:t>
      </w:r>
    </w:p>
    <w:p w:rsidR="00461825" w:rsidRPr="00461825" w:rsidRDefault="00461825" w:rsidP="00461825">
      <w:pPr>
        <w:widowControl/>
        <w:numPr>
          <w:ilvl w:val="0"/>
          <w:numId w:val="5"/>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delete: </w:t>
      </w:r>
      <w:r w:rsidRPr="00461825">
        <w:rPr>
          <w:rFonts w:ascii="Segoe UI" w:eastAsia="宋体" w:hAnsi="Segoe UI" w:cs="Segoe UI"/>
          <w:color w:val="333333"/>
          <w:kern w:val="0"/>
          <w:szCs w:val="21"/>
        </w:rPr>
        <w:t>删除账号</w:t>
      </w:r>
    </w:p>
    <w:p w:rsidR="00461825" w:rsidRPr="00461825" w:rsidRDefault="00461825" w:rsidP="00461825">
      <w:pPr>
        <w:widowControl/>
        <w:spacing w:before="100" w:beforeAutospacing="1" w:after="100" w:afterAutospacing="1"/>
        <w:jc w:val="left"/>
        <w:outlineLvl w:val="4"/>
        <w:rPr>
          <w:rFonts w:ascii="Segoe UI" w:eastAsia="宋体" w:hAnsi="Segoe UI" w:cs="Segoe UI"/>
          <w:b/>
          <w:bCs/>
          <w:color w:val="333333"/>
          <w:kern w:val="0"/>
          <w:sz w:val="20"/>
          <w:szCs w:val="20"/>
        </w:rPr>
      </w:pPr>
      <w:proofErr w:type="spellStart"/>
      <w:proofErr w:type="gramStart"/>
      <w:r w:rsidRPr="00461825">
        <w:rPr>
          <w:rFonts w:ascii="Consolas" w:eastAsia="宋体" w:hAnsi="Consolas" w:cs="宋体"/>
          <w:b/>
          <w:bCs/>
          <w:color w:val="333333"/>
          <w:kern w:val="0"/>
          <w:sz w:val="24"/>
          <w:szCs w:val="24"/>
        </w:rPr>
        <w:t>page:admin</w:t>
      </w:r>
      <w:proofErr w:type="spellEnd"/>
      <w:proofErr w:type="gramEnd"/>
    </w:p>
    <w:p w:rsidR="00461825" w:rsidRPr="00461825" w:rsidRDefault="00461825" w:rsidP="00461825">
      <w:pPr>
        <w:widowControl/>
        <w:numPr>
          <w:ilvl w:val="0"/>
          <w:numId w:val="6"/>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exit: </w:t>
      </w:r>
      <w:r w:rsidRPr="00461825">
        <w:rPr>
          <w:rFonts w:ascii="Segoe UI" w:eastAsia="宋体" w:hAnsi="Segoe UI" w:cs="Segoe UI"/>
          <w:color w:val="333333"/>
          <w:kern w:val="0"/>
          <w:szCs w:val="21"/>
        </w:rPr>
        <w:t>退回主界面</w:t>
      </w:r>
    </w:p>
    <w:p w:rsidR="00461825" w:rsidRPr="00461825" w:rsidRDefault="00461825" w:rsidP="00461825">
      <w:pPr>
        <w:widowControl/>
        <w:numPr>
          <w:ilvl w:val="0"/>
          <w:numId w:val="6"/>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register: </w:t>
      </w:r>
      <w:r w:rsidRPr="00461825">
        <w:rPr>
          <w:rFonts w:ascii="Segoe UI" w:eastAsia="宋体" w:hAnsi="Segoe UI" w:cs="Segoe UI"/>
          <w:color w:val="333333"/>
          <w:kern w:val="0"/>
          <w:szCs w:val="21"/>
        </w:rPr>
        <w:t>添加账号</w:t>
      </w:r>
    </w:p>
    <w:p w:rsidR="00461825" w:rsidRPr="00461825" w:rsidRDefault="00461825" w:rsidP="00461825">
      <w:pPr>
        <w:widowControl/>
        <w:numPr>
          <w:ilvl w:val="0"/>
          <w:numId w:val="6"/>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lastRenderedPageBreak/>
        <w:t xml:space="preserve">login: </w:t>
      </w:r>
      <w:r w:rsidRPr="00461825">
        <w:rPr>
          <w:rFonts w:ascii="Segoe UI" w:eastAsia="宋体" w:hAnsi="Segoe UI" w:cs="Segoe UI"/>
          <w:color w:val="333333"/>
          <w:kern w:val="0"/>
          <w:szCs w:val="21"/>
        </w:rPr>
        <w:t>查看账号信息</w:t>
      </w:r>
    </w:p>
    <w:p w:rsidR="00461825" w:rsidRPr="00461825" w:rsidRDefault="00461825" w:rsidP="00461825">
      <w:pPr>
        <w:widowControl/>
        <w:numPr>
          <w:ilvl w:val="0"/>
          <w:numId w:val="6"/>
        </w:numPr>
        <w:spacing w:before="100" w:beforeAutospacing="1" w:after="100" w:afterAutospacing="1"/>
        <w:jc w:val="left"/>
        <w:rPr>
          <w:rFonts w:ascii="Segoe UI" w:eastAsia="宋体" w:hAnsi="Segoe UI" w:cs="Segoe UI"/>
          <w:color w:val="333333"/>
          <w:kern w:val="0"/>
          <w:szCs w:val="21"/>
        </w:rPr>
      </w:pPr>
      <w:proofErr w:type="spellStart"/>
      <w:r w:rsidRPr="00461825">
        <w:rPr>
          <w:rFonts w:ascii="Segoe UI" w:eastAsia="宋体" w:hAnsi="Segoe UI" w:cs="Segoe UI"/>
          <w:color w:val="333333"/>
          <w:kern w:val="0"/>
          <w:szCs w:val="21"/>
        </w:rPr>
        <w:t>changepw</w:t>
      </w:r>
      <w:proofErr w:type="spellEnd"/>
      <w:r w:rsidRPr="00461825">
        <w:rPr>
          <w:rFonts w:ascii="Segoe UI" w:eastAsia="宋体" w:hAnsi="Segoe UI" w:cs="Segoe UI"/>
          <w:color w:val="333333"/>
          <w:kern w:val="0"/>
          <w:szCs w:val="21"/>
        </w:rPr>
        <w:t xml:space="preserve">: </w:t>
      </w:r>
      <w:r w:rsidRPr="00461825">
        <w:rPr>
          <w:rFonts w:ascii="Segoe UI" w:eastAsia="宋体" w:hAnsi="Segoe UI" w:cs="Segoe UI"/>
          <w:color w:val="333333"/>
          <w:kern w:val="0"/>
          <w:szCs w:val="21"/>
        </w:rPr>
        <w:t>修改密码</w:t>
      </w:r>
    </w:p>
    <w:p w:rsidR="00461825" w:rsidRPr="00461825" w:rsidRDefault="00461825" w:rsidP="00461825">
      <w:pPr>
        <w:widowControl/>
        <w:numPr>
          <w:ilvl w:val="0"/>
          <w:numId w:val="6"/>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delete: </w:t>
      </w:r>
      <w:r w:rsidRPr="00461825">
        <w:rPr>
          <w:rFonts w:ascii="Segoe UI" w:eastAsia="宋体" w:hAnsi="Segoe UI" w:cs="Segoe UI"/>
          <w:color w:val="333333"/>
          <w:kern w:val="0"/>
          <w:szCs w:val="21"/>
        </w:rPr>
        <w:t>删除账号</w:t>
      </w:r>
    </w:p>
    <w:p w:rsidR="00461825" w:rsidRPr="00461825" w:rsidRDefault="00461825" w:rsidP="00461825">
      <w:pPr>
        <w:widowControl/>
        <w:numPr>
          <w:ilvl w:val="0"/>
          <w:numId w:val="6"/>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drop: </w:t>
      </w:r>
      <w:r w:rsidRPr="00461825">
        <w:rPr>
          <w:rFonts w:ascii="Segoe UI" w:eastAsia="宋体" w:hAnsi="Segoe UI" w:cs="Segoe UI"/>
          <w:color w:val="333333"/>
          <w:kern w:val="0"/>
          <w:szCs w:val="21"/>
        </w:rPr>
        <w:t>清除缓存</w:t>
      </w:r>
    </w:p>
    <w:p w:rsidR="00461825" w:rsidRPr="00461825" w:rsidRDefault="00461825" w:rsidP="00461825">
      <w:pPr>
        <w:widowControl/>
        <w:numPr>
          <w:ilvl w:val="0"/>
          <w:numId w:val="6"/>
        </w:numPr>
        <w:spacing w:before="100" w:beforeAutospacing="1" w:after="100" w:afterAutospacing="1"/>
        <w:jc w:val="left"/>
        <w:rPr>
          <w:rFonts w:ascii="Segoe UI" w:eastAsia="宋体" w:hAnsi="Segoe UI" w:cs="Segoe UI"/>
          <w:color w:val="333333"/>
          <w:kern w:val="0"/>
          <w:szCs w:val="21"/>
        </w:rPr>
      </w:pPr>
      <w:proofErr w:type="spellStart"/>
      <w:r w:rsidRPr="00461825">
        <w:rPr>
          <w:rFonts w:ascii="Segoe UI" w:eastAsia="宋体" w:hAnsi="Segoe UI" w:cs="Segoe UI"/>
          <w:color w:val="333333"/>
          <w:kern w:val="0"/>
          <w:szCs w:val="21"/>
        </w:rPr>
        <w:t>debug|print</w:t>
      </w:r>
      <w:proofErr w:type="spellEnd"/>
      <w:r w:rsidRPr="00461825">
        <w:rPr>
          <w:rFonts w:ascii="Segoe UI" w:eastAsia="宋体" w:hAnsi="Segoe UI" w:cs="Segoe UI"/>
          <w:color w:val="333333"/>
          <w:kern w:val="0"/>
          <w:szCs w:val="21"/>
        </w:rPr>
        <w:t xml:space="preserve">: </w:t>
      </w:r>
      <w:r w:rsidRPr="00461825">
        <w:rPr>
          <w:rFonts w:ascii="Segoe UI" w:eastAsia="宋体" w:hAnsi="Segoe UI" w:cs="Segoe UI"/>
          <w:color w:val="333333"/>
          <w:kern w:val="0"/>
          <w:szCs w:val="21"/>
        </w:rPr>
        <w:t>调试打印</w:t>
      </w:r>
    </w:p>
    <w:p w:rsidR="00461825" w:rsidRPr="00461825" w:rsidRDefault="00461825" w:rsidP="00461825">
      <w:pPr>
        <w:widowControl/>
        <w:numPr>
          <w:ilvl w:val="0"/>
          <w:numId w:val="6"/>
        </w:numPr>
        <w:spacing w:before="100" w:beforeAutospacing="1" w:after="100" w:afterAutospacing="1"/>
        <w:jc w:val="left"/>
        <w:rPr>
          <w:rFonts w:ascii="Segoe UI" w:eastAsia="宋体" w:hAnsi="Segoe UI" w:cs="Segoe UI"/>
          <w:color w:val="333333"/>
          <w:kern w:val="0"/>
          <w:szCs w:val="21"/>
        </w:rPr>
      </w:pPr>
      <w:proofErr w:type="spellStart"/>
      <w:r w:rsidRPr="00461825">
        <w:rPr>
          <w:rFonts w:ascii="Segoe UI" w:eastAsia="宋体" w:hAnsi="Segoe UI" w:cs="Segoe UI"/>
          <w:color w:val="333333"/>
          <w:kern w:val="0"/>
          <w:szCs w:val="21"/>
        </w:rPr>
        <w:t>debug|show</w:t>
      </w:r>
      <w:proofErr w:type="spellEnd"/>
      <w:r w:rsidRPr="00461825">
        <w:rPr>
          <w:rFonts w:ascii="Segoe UI" w:eastAsia="宋体" w:hAnsi="Segoe UI" w:cs="Segoe UI"/>
          <w:color w:val="333333"/>
          <w:kern w:val="0"/>
          <w:szCs w:val="21"/>
        </w:rPr>
        <w:t xml:space="preserve">: </w:t>
      </w:r>
      <w:r w:rsidRPr="00461825">
        <w:rPr>
          <w:rFonts w:ascii="Segoe UI" w:eastAsia="宋体" w:hAnsi="Segoe UI" w:cs="Segoe UI"/>
          <w:color w:val="333333"/>
          <w:kern w:val="0"/>
          <w:szCs w:val="21"/>
        </w:rPr>
        <w:t>显示所有信息</w:t>
      </w:r>
    </w:p>
    <w:p w:rsidR="00461825" w:rsidRDefault="00461825"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drawing>
          <wp:inline distT="0" distB="0" distL="0" distR="0">
            <wp:extent cx="4328535" cy="519729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3.png"/>
                    <pic:cNvPicPr/>
                  </pic:nvPicPr>
                  <pic:blipFill>
                    <a:blip r:embed="rId9">
                      <a:extLst>
                        <a:ext uri="{28A0092B-C50C-407E-A947-70E740481C1C}">
                          <a14:useLocalDpi xmlns:a14="http://schemas.microsoft.com/office/drawing/2010/main" val="0"/>
                        </a:ext>
                      </a:extLst>
                    </a:blip>
                    <a:stretch>
                      <a:fillRect/>
                    </a:stretch>
                  </pic:blipFill>
                  <pic:spPr>
                    <a:xfrm>
                      <a:off x="0" y="0"/>
                      <a:ext cx="4328535" cy="5197290"/>
                    </a:xfrm>
                    <a:prstGeom prst="rect">
                      <a:avLst/>
                    </a:prstGeom>
                  </pic:spPr>
                </pic:pic>
              </a:graphicData>
            </a:graphic>
          </wp:inline>
        </w:drawing>
      </w:r>
    </w:p>
    <w:p w:rsidR="00323F7C" w:rsidRPr="00323F7C" w:rsidRDefault="00323F7C" w:rsidP="00323F7C">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hint="eastAsia"/>
          <w:color w:val="A6A6A6" w:themeColor="background1" w:themeShade="A6"/>
          <w:kern w:val="0"/>
          <w:szCs w:val="21"/>
        </w:rPr>
        <w:t>3</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菜单系统的设计</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Data</w:t>
      </w:r>
      <w:r w:rsidRPr="00461825">
        <w:rPr>
          <w:rFonts w:ascii="Segoe UI" w:eastAsia="宋体" w:hAnsi="Segoe UI" w:cs="Segoe UI"/>
          <w:b/>
          <w:bCs/>
          <w:color w:val="333333"/>
          <w:kern w:val="0"/>
          <w:szCs w:val="21"/>
        </w:rPr>
        <w:t>层（数据操作）设计</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Data</w:t>
      </w:r>
      <w:r w:rsidRPr="00461825">
        <w:rPr>
          <w:rFonts w:ascii="Segoe UI" w:eastAsia="宋体" w:hAnsi="Segoe UI" w:cs="Segoe UI"/>
          <w:color w:val="333333"/>
          <w:kern w:val="0"/>
          <w:szCs w:val="21"/>
        </w:rPr>
        <w:t>层是本系统的功能核心实现部分，主要的三个类为</w:t>
      </w:r>
      <w:proofErr w:type="spellStart"/>
      <w:r w:rsidRPr="00461825">
        <w:rPr>
          <w:rFonts w:ascii="Consolas" w:eastAsia="宋体" w:hAnsi="Consolas" w:cs="宋体"/>
          <w:color w:val="333333"/>
          <w:kern w:val="0"/>
          <w:szCs w:val="21"/>
        </w:rPr>
        <w:t>bnode</w:t>
      </w:r>
      <w:r w:rsidRPr="00461825">
        <w:rPr>
          <w:rFonts w:ascii="Segoe UI" w:eastAsia="宋体" w:hAnsi="Segoe UI" w:cs="Segoe UI"/>
          <w:color w:val="333333"/>
          <w:kern w:val="0"/>
          <w:szCs w:val="21"/>
        </w:rPr>
        <w:t>,</w:t>
      </w:r>
      <w:r w:rsidRPr="00461825">
        <w:rPr>
          <w:rFonts w:ascii="Consolas" w:eastAsia="宋体" w:hAnsi="Consolas" w:cs="宋体"/>
          <w:color w:val="333333"/>
          <w:kern w:val="0"/>
          <w:szCs w:val="21"/>
        </w:rPr>
        <w:t>AVLTree</w:t>
      </w:r>
      <w:proofErr w:type="spellEnd"/>
      <w:r w:rsidRPr="00461825">
        <w:rPr>
          <w:rFonts w:ascii="Segoe UI" w:eastAsia="宋体" w:hAnsi="Segoe UI" w:cs="Segoe UI"/>
          <w:color w:val="333333"/>
          <w:kern w:val="0"/>
          <w:szCs w:val="21"/>
        </w:rPr>
        <w:t>和</w:t>
      </w:r>
      <w:proofErr w:type="spellStart"/>
      <w:r w:rsidRPr="00461825">
        <w:rPr>
          <w:rFonts w:ascii="Consolas" w:eastAsia="宋体" w:hAnsi="Consolas" w:cs="宋体"/>
          <w:color w:val="333333"/>
          <w:kern w:val="0"/>
          <w:szCs w:val="21"/>
        </w:rPr>
        <w:t>LoginData</w:t>
      </w:r>
      <w:proofErr w:type="spellEnd"/>
      <w:r w:rsidRPr="00461825">
        <w:rPr>
          <w:rFonts w:ascii="Segoe UI" w:eastAsia="宋体" w:hAnsi="Segoe UI" w:cs="Segoe UI"/>
          <w:color w:val="333333"/>
          <w:kern w:val="0"/>
          <w:szCs w:val="21"/>
        </w:rPr>
        <w:t>其中，</w:t>
      </w:r>
      <w:proofErr w:type="spellStart"/>
      <w:r w:rsidRPr="00461825">
        <w:rPr>
          <w:rFonts w:ascii="Consolas" w:eastAsia="宋体" w:hAnsi="Consolas" w:cs="宋体"/>
          <w:color w:val="333333"/>
          <w:kern w:val="0"/>
          <w:szCs w:val="21"/>
        </w:rPr>
        <w:t>AVLTree</w:t>
      </w:r>
      <w:proofErr w:type="spellEnd"/>
      <w:r w:rsidRPr="00461825">
        <w:rPr>
          <w:rFonts w:ascii="Segoe UI" w:eastAsia="宋体" w:hAnsi="Segoe UI" w:cs="Segoe UI"/>
          <w:color w:val="333333"/>
          <w:kern w:val="0"/>
          <w:szCs w:val="21"/>
        </w:rPr>
        <w:t>是一个模板类，提供了一系列通用的平衡二叉树功能，并使用面向对象的方式提供了封装，也是整个数据结构课程设计的考察核心。</w:t>
      </w:r>
      <w:proofErr w:type="spellStart"/>
      <w:r w:rsidRPr="00461825">
        <w:rPr>
          <w:rFonts w:ascii="Consolas" w:eastAsia="宋体" w:hAnsi="Consolas" w:cs="宋体"/>
          <w:color w:val="333333"/>
          <w:kern w:val="0"/>
          <w:szCs w:val="21"/>
        </w:rPr>
        <w:t>LoginData</w:t>
      </w:r>
      <w:proofErr w:type="spellEnd"/>
      <w:r w:rsidRPr="00461825">
        <w:rPr>
          <w:rFonts w:ascii="Segoe UI" w:eastAsia="宋体" w:hAnsi="Segoe UI" w:cs="Segoe UI"/>
          <w:color w:val="333333"/>
          <w:kern w:val="0"/>
          <w:szCs w:val="21"/>
        </w:rPr>
        <w:t>是存储数据单元，存储单个的用户数据。</w:t>
      </w:r>
    </w:p>
    <w:p w:rsidR="00461825" w:rsidRPr="00461825" w:rsidRDefault="00461825" w:rsidP="00461825">
      <w:pPr>
        <w:widowControl/>
        <w:spacing w:before="100" w:beforeAutospacing="1" w:after="100" w:afterAutospacing="1"/>
        <w:jc w:val="left"/>
        <w:outlineLvl w:val="4"/>
        <w:rPr>
          <w:rFonts w:ascii="Segoe UI" w:eastAsia="宋体" w:hAnsi="Segoe UI" w:cs="Segoe UI"/>
          <w:b/>
          <w:bCs/>
          <w:color w:val="333333"/>
          <w:kern w:val="0"/>
          <w:sz w:val="20"/>
          <w:szCs w:val="20"/>
        </w:rPr>
      </w:pPr>
      <w:proofErr w:type="spellStart"/>
      <w:r w:rsidRPr="00461825">
        <w:rPr>
          <w:rFonts w:ascii="Segoe UI" w:eastAsia="宋体" w:hAnsi="Segoe UI" w:cs="Segoe UI"/>
          <w:b/>
          <w:bCs/>
          <w:color w:val="333333"/>
          <w:kern w:val="0"/>
          <w:sz w:val="20"/>
          <w:szCs w:val="20"/>
        </w:rPr>
        <w:t>bnode</w:t>
      </w:r>
      <w:proofErr w:type="spellEnd"/>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lastRenderedPageBreak/>
        <w:t>标记为一个二叉树的节点，代码如下：</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i/>
          <w:iCs/>
          <w:color w:val="008000"/>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i/>
          <w:iCs/>
          <w:color w:val="008000"/>
          <w:kern w:val="0"/>
          <w:szCs w:val="21"/>
        </w:rPr>
        <w:t>// Created by cht on 2019/11/27.</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i/>
          <w:iCs/>
          <w:color w:val="008000"/>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0000FF"/>
          <w:kern w:val="0"/>
          <w:szCs w:val="21"/>
        </w:rPr>
        <w:t>template</w:t>
      </w:r>
      <w:r w:rsidRPr="00461825">
        <w:rPr>
          <w:rFonts w:ascii="Consolas" w:eastAsia="宋体" w:hAnsi="Consolas" w:cs="宋体"/>
          <w:color w:val="333333"/>
          <w:kern w:val="0"/>
          <w:szCs w:val="21"/>
        </w:rPr>
        <w:t xml:space="preserve"> &lt;</w:t>
      </w:r>
      <w:proofErr w:type="spellStart"/>
      <w:r w:rsidRPr="00461825">
        <w:rPr>
          <w:rFonts w:ascii="Consolas" w:eastAsia="宋体" w:hAnsi="Consolas" w:cs="宋体"/>
          <w:color w:val="0000FF"/>
          <w:kern w:val="0"/>
          <w:szCs w:val="21"/>
        </w:rPr>
        <w:t>typename</w:t>
      </w:r>
      <w:proofErr w:type="spellEnd"/>
      <w:r w:rsidRPr="00461825">
        <w:rPr>
          <w:rFonts w:ascii="Consolas" w:eastAsia="宋体" w:hAnsi="Consolas" w:cs="宋体"/>
          <w:color w:val="333333"/>
          <w:kern w:val="0"/>
          <w:szCs w:val="21"/>
        </w:rPr>
        <w:t xml:space="preserve"> T&gt;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0000FF"/>
          <w:kern w:val="0"/>
          <w:szCs w:val="21"/>
        </w:rPr>
        <w:t>class</w:t>
      </w:r>
      <w:r w:rsidRPr="00461825">
        <w:rPr>
          <w:rFonts w:ascii="Consolas" w:eastAsia="宋体" w:hAnsi="Consolas" w:cs="宋体"/>
          <w:color w:val="008000"/>
          <w:kern w:val="0"/>
          <w:szCs w:val="21"/>
        </w:rPr>
        <w:t xml:space="preserve"> </w:t>
      </w:r>
      <w:proofErr w:type="spellStart"/>
      <w:r w:rsidRPr="00461825">
        <w:rPr>
          <w:rFonts w:ascii="Consolas" w:eastAsia="宋体" w:hAnsi="Consolas" w:cs="宋体"/>
          <w:color w:val="808080"/>
          <w:kern w:val="0"/>
          <w:szCs w:val="21"/>
        </w:rPr>
        <w:t>bnode</w:t>
      </w:r>
      <w:proofErr w:type="spellEnd"/>
      <w:r w:rsidRPr="00461825">
        <w:rPr>
          <w:rFonts w:ascii="Consolas" w:eastAsia="宋体" w:hAnsi="Consolas" w:cs="宋体"/>
          <w:color w:val="008000"/>
          <w:kern w:val="0"/>
          <w:szCs w:val="21"/>
        </w:rPr>
        <w:t xml:space="preserve"> {</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0000FF"/>
          <w:kern w:val="0"/>
          <w:szCs w:val="21"/>
        </w:rPr>
        <w:t>public</w:t>
      </w:r>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r w:rsidRPr="00461825">
        <w:rPr>
          <w:rFonts w:ascii="Consolas" w:eastAsia="宋体" w:hAnsi="Consolas" w:cs="宋体"/>
          <w:color w:val="0000FF"/>
          <w:kern w:val="0"/>
          <w:szCs w:val="21"/>
        </w:rPr>
        <w:t>explicit</w:t>
      </w:r>
      <w:r w:rsidRPr="00461825">
        <w:rPr>
          <w:rFonts w:ascii="Consolas" w:eastAsia="宋体" w:hAnsi="Consolas" w:cs="宋体"/>
          <w:color w:val="333333"/>
          <w:kern w:val="0"/>
          <w:szCs w:val="21"/>
        </w:rPr>
        <w:t xml:space="preserve"> </w:t>
      </w:r>
      <w:proofErr w:type="spellStart"/>
      <w:proofErr w:type="gramStart"/>
      <w:r w:rsidRPr="00461825">
        <w:rPr>
          <w:rFonts w:ascii="Consolas" w:eastAsia="宋体" w:hAnsi="Consolas" w:cs="宋体"/>
          <w:color w:val="808080"/>
          <w:kern w:val="0"/>
          <w:szCs w:val="21"/>
        </w:rPr>
        <w:t>bnode</w:t>
      </w:r>
      <w:proofErr w:type="spellEnd"/>
      <w:r w:rsidRPr="00461825">
        <w:rPr>
          <w:rFonts w:ascii="Consolas" w:eastAsia="宋体" w:hAnsi="Consolas" w:cs="宋体"/>
          <w:color w:val="333333"/>
          <w:kern w:val="0"/>
          <w:szCs w:val="21"/>
        </w:rPr>
        <w:t>(</w:t>
      </w:r>
      <w:proofErr w:type="gramEnd"/>
      <w:r w:rsidRPr="00461825">
        <w:rPr>
          <w:rFonts w:ascii="Consolas" w:eastAsia="宋体" w:hAnsi="Consolas" w:cs="宋体"/>
          <w:color w:val="333333"/>
          <w:kern w:val="0"/>
          <w:szCs w:val="21"/>
        </w:rPr>
        <w:t>T value):</w:t>
      </w:r>
      <w:r w:rsidRPr="00461825">
        <w:rPr>
          <w:rFonts w:ascii="Consolas" w:eastAsia="宋体" w:hAnsi="Consolas" w:cs="宋体"/>
          <w:color w:val="808080"/>
          <w:kern w:val="0"/>
          <w:szCs w:val="21"/>
        </w:rPr>
        <w:t>value</w:t>
      </w:r>
      <w:r w:rsidRPr="00461825">
        <w:rPr>
          <w:rFonts w:ascii="Consolas" w:eastAsia="宋体" w:hAnsi="Consolas" w:cs="宋体"/>
          <w:color w:val="333333"/>
          <w:kern w:val="0"/>
          <w:szCs w:val="21"/>
        </w:rPr>
        <w:t>(value),</w:t>
      </w:r>
      <w:r w:rsidRPr="00461825">
        <w:rPr>
          <w:rFonts w:ascii="Consolas" w:eastAsia="宋体" w:hAnsi="Consolas" w:cs="宋体"/>
          <w:color w:val="808080"/>
          <w:kern w:val="0"/>
          <w:szCs w:val="21"/>
        </w:rPr>
        <w:t>left</w:t>
      </w:r>
      <w:r w:rsidRPr="00461825">
        <w:rPr>
          <w:rFonts w:ascii="Consolas" w:eastAsia="宋体" w:hAnsi="Consolas" w:cs="宋体"/>
          <w:color w:val="333333"/>
          <w:kern w:val="0"/>
          <w:szCs w:val="21"/>
        </w:rPr>
        <w:t>(</w:t>
      </w:r>
      <w:r w:rsidRPr="00461825">
        <w:rPr>
          <w:rFonts w:ascii="Consolas" w:eastAsia="宋体" w:hAnsi="Consolas" w:cs="宋体"/>
          <w:color w:val="A31515"/>
          <w:kern w:val="0"/>
          <w:szCs w:val="21"/>
        </w:rPr>
        <w:t>nullptr</w:t>
      </w:r>
      <w:r w:rsidRPr="00461825">
        <w:rPr>
          <w:rFonts w:ascii="Consolas" w:eastAsia="宋体" w:hAnsi="Consolas" w:cs="宋体"/>
          <w:color w:val="333333"/>
          <w:kern w:val="0"/>
          <w:szCs w:val="21"/>
        </w:rPr>
        <w:t>),</w:t>
      </w:r>
      <w:r w:rsidRPr="00461825">
        <w:rPr>
          <w:rFonts w:ascii="Consolas" w:eastAsia="宋体" w:hAnsi="Consolas" w:cs="宋体"/>
          <w:color w:val="808080"/>
          <w:kern w:val="0"/>
          <w:szCs w:val="21"/>
        </w:rPr>
        <w:t>right</w:t>
      </w:r>
      <w:r w:rsidRPr="00461825">
        <w:rPr>
          <w:rFonts w:ascii="Consolas" w:eastAsia="宋体" w:hAnsi="Consolas" w:cs="宋体"/>
          <w:color w:val="333333"/>
          <w:kern w:val="0"/>
          <w:szCs w:val="21"/>
        </w:rPr>
        <w:t>(</w:t>
      </w:r>
      <w:r w:rsidRPr="00461825">
        <w:rPr>
          <w:rFonts w:ascii="Consolas" w:eastAsia="宋体" w:hAnsi="Consolas" w:cs="宋体"/>
          <w:color w:val="A31515"/>
          <w:kern w:val="0"/>
          <w:szCs w:val="21"/>
        </w:rPr>
        <w:t>nullptr</w:t>
      </w:r>
      <w:r w:rsidRPr="00461825">
        <w:rPr>
          <w:rFonts w:ascii="Consolas" w:eastAsia="宋体" w:hAnsi="Consolas" w:cs="宋体"/>
          <w:color w:val="333333"/>
          <w:kern w:val="0"/>
          <w:szCs w:val="21"/>
        </w:rPr>
        <w:t>),</w:t>
      </w:r>
      <w:r w:rsidRPr="00461825">
        <w:rPr>
          <w:rFonts w:ascii="Consolas" w:eastAsia="宋体" w:hAnsi="Consolas" w:cs="宋体"/>
          <w:color w:val="808080"/>
          <w:kern w:val="0"/>
          <w:szCs w:val="21"/>
        </w:rPr>
        <w:t>height</w:t>
      </w:r>
      <w:r w:rsidRPr="00461825">
        <w:rPr>
          <w:rFonts w:ascii="Consolas" w:eastAsia="宋体" w:hAnsi="Consolas" w:cs="宋体"/>
          <w:color w:val="333333"/>
          <w:kern w:val="0"/>
          <w:szCs w:val="21"/>
        </w:rPr>
        <w:t>(</w:t>
      </w:r>
      <w:r w:rsidRPr="00461825">
        <w:rPr>
          <w:rFonts w:ascii="Consolas" w:eastAsia="宋体" w:hAnsi="Consolas" w:cs="宋体"/>
          <w:color w:val="008000"/>
          <w:kern w:val="0"/>
          <w:szCs w:val="21"/>
        </w:rPr>
        <w:t>1</w:t>
      </w:r>
      <w:r w:rsidRPr="00461825">
        <w:rPr>
          <w:rFonts w:ascii="Consolas" w:eastAsia="宋体" w:hAnsi="Consolas" w:cs="宋体"/>
          <w:color w:val="333333"/>
          <w:kern w:val="0"/>
          <w:szCs w:val="21"/>
        </w:rPr>
        <w:t>),</w:t>
      </w:r>
      <w:r w:rsidRPr="00461825">
        <w:rPr>
          <w:rFonts w:ascii="Consolas" w:eastAsia="宋体" w:hAnsi="Consolas" w:cs="宋体"/>
          <w:color w:val="808080"/>
          <w:kern w:val="0"/>
          <w:szCs w:val="21"/>
        </w:rPr>
        <w:t>flag</w:t>
      </w:r>
      <w:r w:rsidRPr="00461825">
        <w:rPr>
          <w:rFonts w:ascii="Consolas" w:eastAsia="宋体" w:hAnsi="Consolas" w:cs="宋体"/>
          <w:color w:val="333333"/>
          <w:kern w:val="0"/>
          <w:szCs w:val="21"/>
        </w:rPr>
        <w:t>(</w:t>
      </w:r>
      <w:r w:rsidRPr="00461825">
        <w:rPr>
          <w:rFonts w:ascii="Consolas" w:eastAsia="宋体" w:hAnsi="Consolas" w:cs="宋体"/>
          <w:color w:val="A31515"/>
          <w:kern w:val="0"/>
          <w:szCs w:val="21"/>
        </w:rPr>
        <w:t>false</w:t>
      </w:r>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T value;</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bnode</w:t>
      </w:r>
      <w:proofErr w:type="spellEnd"/>
      <w:r w:rsidRPr="00461825">
        <w:rPr>
          <w:rFonts w:ascii="Consolas" w:eastAsia="宋体" w:hAnsi="Consolas" w:cs="宋体"/>
          <w:color w:val="333333"/>
          <w:kern w:val="0"/>
          <w:szCs w:val="21"/>
        </w:rPr>
        <w:t>&lt;T&gt;* left;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bnode</w:t>
      </w:r>
      <w:proofErr w:type="spellEnd"/>
      <w:r w:rsidRPr="00461825">
        <w:rPr>
          <w:rFonts w:ascii="Consolas" w:eastAsia="宋体" w:hAnsi="Consolas" w:cs="宋体"/>
          <w:color w:val="333333"/>
          <w:kern w:val="0"/>
          <w:szCs w:val="21"/>
        </w:rPr>
        <w:t>&lt;T&gt;* right;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0000FF"/>
          <w:kern w:val="0"/>
          <w:szCs w:val="21"/>
        </w:rPr>
        <w:t>int</w:t>
      </w:r>
      <w:proofErr w:type="spellEnd"/>
      <w:r w:rsidRPr="00461825">
        <w:rPr>
          <w:rFonts w:ascii="Consolas" w:eastAsia="宋体" w:hAnsi="Consolas" w:cs="宋体"/>
          <w:color w:val="333333"/>
          <w:kern w:val="0"/>
          <w:szCs w:val="21"/>
        </w:rPr>
        <w:t xml:space="preserve"> height = </w:t>
      </w:r>
      <w:r w:rsidRPr="00461825">
        <w:rPr>
          <w:rFonts w:ascii="Consolas" w:eastAsia="宋体" w:hAnsi="Consolas" w:cs="宋体"/>
          <w:color w:val="008000"/>
          <w:kern w:val="0"/>
          <w:szCs w:val="21"/>
        </w:rPr>
        <w:t>0</w:t>
      </w:r>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i/>
          <w:iCs/>
          <w:color w:val="008000"/>
          <w:kern w:val="0"/>
          <w:szCs w:val="21"/>
        </w:rPr>
      </w:pPr>
      <w:r w:rsidRPr="00461825">
        <w:rPr>
          <w:rFonts w:ascii="Consolas" w:eastAsia="宋体" w:hAnsi="Consolas" w:cs="宋体"/>
          <w:color w:val="333333"/>
          <w:kern w:val="0"/>
          <w:szCs w:val="21"/>
        </w:rPr>
        <w:t xml:space="preserve">    </w:t>
      </w:r>
      <w:r w:rsidRPr="00461825">
        <w:rPr>
          <w:rFonts w:ascii="Consolas" w:eastAsia="宋体" w:hAnsi="Consolas" w:cs="宋体"/>
          <w:i/>
          <w:iCs/>
          <w:color w:val="008000"/>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i/>
          <w:iCs/>
          <w:color w:val="008000"/>
          <w:kern w:val="0"/>
          <w:szCs w:val="21"/>
        </w:rPr>
      </w:pPr>
      <w:r w:rsidRPr="00461825">
        <w:rPr>
          <w:rFonts w:ascii="Consolas" w:eastAsia="宋体" w:hAnsi="Consolas" w:cs="宋体"/>
          <w:i/>
          <w:iCs/>
          <w:color w:val="008000"/>
          <w:kern w:val="0"/>
          <w:szCs w:val="21"/>
        </w:rPr>
        <w:t xml:space="preserve">     * </w:t>
      </w:r>
      <w:r w:rsidRPr="00461825">
        <w:rPr>
          <w:rFonts w:ascii="Consolas" w:eastAsia="宋体" w:hAnsi="Consolas" w:cs="宋体"/>
          <w:i/>
          <w:iCs/>
          <w:color w:val="008000"/>
          <w:kern w:val="0"/>
          <w:szCs w:val="21"/>
        </w:rPr>
        <w:t>用于记录该节点的最近状态</w:t>
      </w:r>
      <w:r w:rsidRPr="00461825">
        <w:rPr>
          <w:rFonts w:ascii="Consolas" w:eastAsia="宋体" w:hAnsi="Consolas" w:cs="宋体"/>
          <w:i/>
          <w:iCs/>
          <w:color w:val="008000"/>
          <w:kern w:val="0"/>
          <w:szCs w:val="21"/>
        </w:rPr>
        <w:t xml:space="preserve"> 1:LL </w:t>
      </w:r>
      <w:proofErr w:type="gramStart"/>
      <w:r w:rsidRPr="00461825">
        <w:rPr>
          <w:rFonts w:ascii="Consolas" w:eastAsia="宋体" w:hAnsi="Consolas" w:cs="宋体"/>
          <w:i/>
          <w:iCs/>
          <w:color w:val="008000"/>
          <w:kern w:val="0"/>
          <w:szCs w:val="21"/>
        </w:rPr>
        <w:t>2:RR</w:t>
      </w:r>
      <w:proofErr w:type="gramEnd"/>
      <w:r w:rsidRPr="00461825">
        <w:rPr>
          <w:rFonts w:ascii="Consolas" w:eastAsia="宋体" w:hAnsi="Consolas" w:cs="宋体"/>
          <w:i/>
          <w:iCs/>
          <w:color w:val="008000"/>
          <w:kern w:val="0"/>
          <w:szCs w:val="21"/>
        </w:rPr>
        <w:t xml:space="preserve"> 3:LR 4:RR</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i/>
          <w:iCs/>
          <w:color w:val="008000"/>
          <w:kern w:val="0"/>
          <w:szCs w:val="21"/>
        </w:rPr>
        <w:t xml:space="preserve">     */</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0000FF"/>
          <w:kern w:val="0"/>
          <w:szCs w:val="21"/>
        </w:rPr>
        <w:t>int</w:t>
      </w:r>
      <w:proofErr w:type="spellEnd"/>
      <w:r w:rsidRPr="00461825">
        <w:rPr>
          <w:rFonts w:ascii="Consolas" w:eastAsia="宋体" w:hAnsi="Consolas" w:cs="宋体"/>
          <w:color w:val="333333"/>
          <w:kern w:val="0"/>
          <w:szCs w:val="21"/>
        </w:rPr>
        <w:t xml:space="preserve"> flag = </w:t>
      </w:r>
      <w:r w:rsidRPr="00461825">
        <w:rPr>
          <w:rFonts w:ascii="Consolas" w:eastAsia="宋体" w:hAnsi="Consolas" w:cs="宋体"/>
          <w:color w:val="008000"/>
          <w:kern w:val="0"/>
          <w:szCs w:val="21"/>
        </w:rPr>
        <w:t>0</w:t>
      </w:r>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w:t>
      </w:r>
    </w:p>
    <w:p w:rsidR="00461825" w:rsidRPr="00461825" w:rsidRDefault="00461825" w:rsidP="00461825">
      <w:pPr>
        <w:widowControl/>
        <w:spacing w:before="100" w:beforeAutospacing="1" w:after="100" w:afterAutospacing="1"/>
        <w:jc w:val="left"/>
        <w:outlineLvl w:val="4"/>
        <w:rPr>
          <w:rFonts w:ascii="Segoe UI" w:eastAsia="宋体" w:hAnsi="Segoe UI" w:cs="Segoe UI"/>
          <w:b/>
          <w:bCs/>
          <w:color w:val="333333"/>
          <w:kern w:val="0"/>
          <w:sz w:val="20"/>
          <w:szCs w:val="20"/>
        </w:rPr>
      </w:pPr>
      <w:proofErr w:type="spellStart"/>
      <w:r w:rsidRPr="00461825">
        <w:rPr>
          <w:rFonts w:ascii="Segoe UI" w:eastAsia="宋体" w:hAnsi="Segoe UI" w:cs="Segoe UI"/>
          <w:b/>
          <w:bCs/>
          <w:color w:val="333333"/>
          <w:kern w:val="0"/>
          <w:sz w:val="20"/>
          <w:szCs w:val="20"/>
        </w:rPr>
        <w:t>AVLTree</w:t>
      </w:r>
      <w:proofErr w:type="spellEnd"/>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关键函数和功能介绍如下：（在源代码中已给出更加详细的注释）。</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5"/>
        <w:gridCol w:w="3141"/>
      </w:tblGrid>
      <w:tr w:rsidR="00461825" w:rsidRPr="00461825" w:rsidTr="00461825">
        <w:trPr>
          <w:tblHeader/>
          <w:tblCellSpacing w:w="15" w:type="dxa"/>
        </w:trPr>
        <w:tc>
          <w:tcPr>
            <w:tcW w:w="0" w:type="auto"/>
            <w:tcBorders>
              <w:bottom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函数签名</w:t>
            </w:r>
          </w:p>
        </w:tc>
        <w:tc>
          <w:tcPr>
            <w:tcW w:w="0" w:type="auto"/>
            <w:tcBorders>
              <w:bottom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功能</w:t>
            </w:r>
          </w:p>
        </w:tc>
      </w:tr>
      <w:tr w:rsidR="00461825" w:rsidRPr="00461825" w:rsidTr="00461825">
        <w:trPr>
          <w:tblCellSpacing w:w="15" w:type="dxa"/>
        </w:trPr>
        <w:tc>
          <w:tcPr>
            <w:tcW w:w="0" w:type="auto"/>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i/>
                <w:iCs/>
                <w:color w:val="333333"/>
                <w:kern w:val="0"/>
                <w:szCs w:val="21"/>
              </w:rPr>
              <w:t>field:</w:t>
            </w:r>
            <w:r w:rsidRPr="00461825">
              <w:rPr>
                <w:rFonts w:ascii="Segoe UI" w:eastAsia="宋体" w:hAnsi="Segoe UI" w:cs="Segoe UI"/>
                <w:color w:val="333333"/>
                <w:kern w:val="0"/>
                <w:szCs w:val="21"/>
              </w:rPr>
              <w:t> </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&lt;T&gt;* root</w:t>
            </w:r>
          </w:p>
        </w:tc>
        <w:tc>
          <w:tcPr>
            <w:tcW w:w="0" w:type="auto"/>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根节点</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bool </w:t>
            </w:r>
            <w:proofErr w:type="spellStart"/>
            <w:r w:rsidRPr="00461825">
              <w:rPr>
                <w:rFonts w:ascii="Segoe UI" w:eastAsia="宋体" w:hAnsi="Segoe UI" w:cs="Segoe UI"/>
                <w:color w:val="333333"/>
                <w:kern w:val="0"/>
                <w:szCs w:val="21"/>
              </w:rPr>
              <w:t>loadFile</w:t>
            </w:r>
            <w:proofErr w:type="spellEnd"/>
            <w:r w:rsidRPr="00461825">
              <w:rPr>
                <w:rFonts w:ascii="Segoe UI" w:eastAsia="宋体" w:hAnsi="Segoe UI" w:cs="Segoe UI"/>
                <w:color w:val="333333"/>
                <w:kern w:val="0"/>
                <w:szCs w:val="21"/>
              </w:rPr>
              <w:t>(</w:t>
            </w:r>
            <w:proofErr w:type="spellStart"/>
            <w:r w:rsidRPr="00461825">
              <w:rPr>
                <w:rFonts w:ascii="Segoe UI" w:eastAsia="宋体" w:hAnsi="Segoe UI" w:cs="Segoe UI"/>
                <w:color w:val="333333"/>
                <w:kern w:val="0"/>
                <w:szCs w:val="21"/>
              </w:rPr>
              <w:t>const</w:t>
            </w:r>
            <w:proofErr w:type="spellEnd"/>
            <w:r w:rsidRPr="00461825">
              <w:rPr>
                <w:rFonts w:ascii="Segoe UI" w:eastAsia="宋体" w:hAnsi="Segoe UI" w:cs="Segoe UI"/>
                <w:color w:val="333333"/>
                <w:kern w:val="0"/>
                <w:szCs w:val="21"/>
              </w:rPr>
              <w:t xml:space="preserve"> string&amp; </w:t>
            </w:r>
            <w:proofErr w:type="spellStart"/>
            <w:r w:rsidRPr="00461825">
              <w:rPr>
                <w:rFonts w:ascii="Segoe UI" w:eastAsia="宋体" w:hAnsi="Segoe UI" w:cs="Segoe UI"/>
                <w:color w:val="333333"/>
                <w:kern w:val="0"/>
                <w:szCs w:val="21"/>
              </w:rPr>
              <w:t>fileName</w:t>
            </w:r>
            <w:proofErr w:type="spellEnd"/>
            <w:r w:rsidRPr="00461825">
              <w:rPr>
                <w:rFonts w:ascii="Segoe UI" w:eastAsia="宋体" w:hAnsi="Segoe UI" w:cs="Segoe UI"/>
                <w:color w:val="333333"/>
                <w:kern w:val="0"/>
                <w:szCs w:val="21"/>
              </w:rPr>
              <w:t>)</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在文件中加载缓存</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void </w:t>
            </w:r>
            <w:proofErr w:type="spellStart"/>
            <w:r w:rsidRPr="00461825">
              <w:rPr>
                <w:rFonts w:ascii="Segoe UI" w:eastAsia="宋体" w:hAnsi="Segoe UI" w:cs="Segoe UI"/>
                <w:color w:val="333333"/>
                <w:kern w:val="0"/>
                <w:szCs w:val="21"/>
              </w:rPr>
              <w:t>saveFile</w:t>
            </w:r>
            <w:proofErr w:type="spellEnd"/>
            <w:r w:rsidRPr="00461825">
              <w:rPr>
                <w:rFonts w:ascii="Segoe UI" w:eastAsia="宋体" w:hAnsi="Segoe UI" w:cs="Segoe UI"/>
                <w:color w:val="333333"/>
                <w:kern w:val="0"/>
                <w:szCs w:val="21"/>
              </w:rPr>
              <w:t>(</w:t>
            </w:r>
            <w:proofErr w:type="spellStart"/>
            <w:r w:rsidRPr="00461825">
              <w:rPr>
                <w:rFonts w:ascii="Segoe UI" w:eastAsia="宋体" w:hAnsi="Segoe UI" w:cs="Segoe UI"/>
                <w:color w:val="333333"/>
                <w:kern w:val="0"/>
                <w:szCs w:val="21"/>
              </w:rPr>
              <w:t>const</w:t>
            </w:r>
            <w:proofErr w:type="spellEnd"/>
            <w:r w:rsidRPr="00461825">
              <w:rPr>
                <w:rFonts w:ascii="Segoe UI" w:eastAsia="宋体" w:hAnsi="Segoe UI" w:cs="Segoe UI"/>
                <w:color w:val="333333"/>
                <w:kern w:val="0"/>
                <w:szCs w:val="21"/>
              </w:rPr>
              <w:t xml:space="preserve"> string&amp; </w:t>
            </w:r>
            <w:proofErr w:type="spellStart"/>
            <w:r w:rsidRPr="00461825">
              <w:rPr>
                <w:rFonts w:ascii="Segoe UI" w:eastAsia="宋体" w:hAnsi="Segoe UI" w:cs="Segoe UI"/>
                <w:color w:val="333333"/>
                <w:kern w:val="0"/>
                <w:szCs w:val="21"/>
              </w:rPr>
              <w:t>fileName</w:t>
            </w:r>
            <w:proofErr w:type="spellEnd"/>
            <w:r w:rsidRPr="00461825">
              <w:rPr>
                <w:rFonts w:ascii="Segoe UI" w:eastAsia="宋体" w:hAnsi="Segoe UI" w:cs="Segoe UI"/>
                <w:color w:val="333333"/>
                <w:kern w:val="0"/>
                <w:szCs w:val="21"/>
              </w:rPr>
              <w:t>)</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保存缓存到文件</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void update(T value)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更新节点，若不存在则插入新节点，存在则替换节点的值，插入位置由</w:t>
            </w:r>
            <w:r w:rsidRPr="00461825">
              <w:rPr>
                <w:rFonts w:ascii="Segoe UI" w:eastAsia="宋体" w:hAnsi="Segoe UI" w:cs="Segoe UI"/>
                <w:color w:val="333333"/>
                <w:kern w:val="0"/>
                <w:szCs w:val="21"/>
              </w:rPr>
              <w:t>==</w:t>
            </w:r>
            <w:r w:rsidRPr="00461825">
              <w:rPr>
                <w:rFonts w:ascii="Segoe UI" w:eastAsia="宋体" w:hAnsi="Segoe UI" w:cs="Segoe UI"/>
                <w:color w:val="333333"/>
                <w:kern w:val="0"/>
                <w:szCs w:val="21"/>
              </w:rPr>
              <w:t>来决定。</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 find(T value)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依据</w:t>
            </w:r>
            <w:r w:rsidRPr="00461825">
              <w:rPr>
                <w:rFonts w:ascii="Segoe UI" w:eastAsia="宋体" w:hAnsi="Segoe UI" w:cs="Segoe UI"/>
                <w:color w:val="333333"/>
                <w:kern w:val="0"/>
                <w:szCs w:val="21"/>
              </w:rPr>
              <w:t>==</w:t>
            </w:r>
            <w:r w:rsidRPr="00461825">
              <w:rPr>
                <w:rFonts w:ascii="Segoe UI" w:eastAsia="宋体" w:hAnsi="Segoe UI" w:cs="Segoe UI"/>
                <w:color w:val="333333"/>
                <w:kern w:val="0"/>
                <w:szCs w:val="21"/>
              </w:rPr>
              <w:t>来定位到某一个节点</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bool remove(T value)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删除某一个节点</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void serialize(</w:t>
            </w:r>
            <w:proofErr w:type="spellStart"/>
            <w:r w:rsidRPr="00461825">
              <w:rPr>
                <w:rFonts w:ascii="Segoe UI" w:eastAsia="宋体" w:hAnsi="Segoe UI" w:cs="Segoe UI"/>
                <w:color w:val="333333"/>
                <w:kern w:val="0"/>
                <w:szCs w:val="21"/>
              </w:rPr>
              <w:t>ostream</w:t>
            </w:r>
            <w:proofErr w:type="spellEnd"/>
            <w:r w:rsidRPr="00461825">
              <w:rPr>
                <w:rFonts w:ascii="Segoe UI" w:eastAsia="宋体" w:hAnsi="Segoe UI" w:cs="Segoe UI"/>
                <w:color w:val="333333"/>
                <w:kern w:val="0"/>
                <w:szCs w:val="21"/>
              </w:rPr>
              <w:t xml:space="preserve">&amp; </w:t>
            </w:r>
            <w:proofErr w:type="spellStart"/>
            <w:r w:rsidRPr="00461825">
              <w:rPr>
                <w:rFonts w:ascii="Segoe UI" w:eastAsia="宋体" w:hAnsi="Segoe UI" w:cs="Segoe UI"/>
                <w:color w:val="333333"/>
                <w:kern w:val="0"/>
                <w:szCs w:val="21"/>
              </w:rPr>
              <w:t>oStream</w:t>
            </w:r>
            <w:proofErr w:type="spellEnd"/>
            <w:r w:rsidRPr="00461825">
              <w:rPr>
                <w:rFonts w:ascii="Segoe UI" w:eastAsia="宋体" w:hAnsi="Segoe UI" w:cs="Segoe UI"/>
                <w:color w:val="333333"/>
                <w:kern w:val="0"/>
                <w:szCs w:val="21"/>
              </w:rPr>
              <w:t>)</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将内存序列化到输出流</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lastRenderedPageBreak/>
              <w:t>void print()</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提供显示所有节点极其信息的功能</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bool </w:t>
            </w:r>
            <w:proofErr w:type="spellStart"/>
            <w:r w:rsidRPr="00461825">
              <w:rPr>
                <w:rFonts w:ascii="Segoe UI" w:eastAsia="宋体" w:hAnsi="Segoe UI" w:cs="Segoe UI"/>
                <w:color w:val="333333"/>
                <w:kern w:val="0"/>
                <w:szCs w:val="21"/>
              </w:rPr>
              <w:t>deSerialize</w:t>
            </w:r>
            <w:proofErr w:type="spellEnd"/>
            <w:r w:rsidRPr="00461825">
              <w:rPr>
                <w:rFonts w:ascii="Segoe UI" w:eastAsia="宋体" w:hAnsi="Segoe UI" w:cs="Segoe UI"/>
                <w:color w:val="333333"/>
                <w:kern w:val="0"/>
                <w:szCs w:val="21"/>
              </w:rPr>
              <w:t>()</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从输入流中反序列化对象</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void clear()</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清空整棵</w:t>
            </w:r>
            <w:r w:rsidRPr="00461825">
              <w:rPr>
                <w:rFonts w:ascii="Segoe UI" w:eastAsia="宋体" w:hAnsi="Segoe UI" w:cs="Segoe UI"/>
                <w:color w:val="333333"/>
                <w:kern w:val="0"/>
                <w:szCs w:val="21"/>
              </w:rPr>
              <w:t>AVL</w:t>
            </w:r>
            <w:r w:rsidRPr="00461825">
              <w:rPr>
                <w:rFonts w:ascii="Segoe UI" w:eastAsia="宋体" w:hAnsi="Segoe UI" w:cs="Segoe UI"/>
                <w:color w:val="333333"/>
                <w:kern w:val="0"/>
                <w:szCs w:val="21"/>
              </w:rPr>
              <w:t>树</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 xml:space="preserve">void </w:t>
            </w:r>
            <w:proofErr w:type="spellStart"/>
            <w:r w:rsidRPr="00461825">
              <w:rPr>
                <w:rFonts w:ascii="Segoe UI" w:eastAsia="宋体" w:hAnsi="Segoe UI" w:cs="Segoe UI"/>
                <w:color w:val="333333"/>
                <w:kern w:val="0"/>
                <w:szCs w:val="21"/>
              </w:rPr>
              <w:t>lPrint</w:t>
            </w:r>
            <w:proofErr w:type="spellEnd"/>
            <w:r w:rsidRPr="00461825">
              <w:rPr>
                <w:rFonts w:ascii="Segoe UI" w:eastAsia="宋体" w:hAnsi="Segoe UI" w:cs="Segoe UI"/>
                <w:color w:val="333333"/>
                <w:kern w:val="0"/>
                <w:szCs w:val="21"/>
              </w:rPr>
              <w:t>()</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提供横向打印输出的功能</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i/>
                <w:iCs/>
                <w:color w:val="333333"/>
                <w:kern w:val="0"/>
                <w:szCs w:val="21"/>
              </w:rPr>
              <w:t>private:</w:t>
            </w:r>
            <w:r w:rsidRPr="00461825">
              <w:rPr>
                <w:rFonts w:ascii="Segoe UI" w:eastAsia="宋体" w:hAnsi="Segoe UI" w:cs="Segoe UI"/>
                <w:color w:val="333333"/>
                <w:kern w:val="0"/>
                <w:szCs w:val="21"/>
              </w:rPr>
              <w:t> void _r(</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&lt;T&gt;*&amp; node)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在某个节点上施加右旋操作，属于原子操作</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i/>
                <w:iCs/>
                <w:color w:val="333333"/>
                <w:kern w:val="0"/>
                <w:szCs w:val="21"/>
              </w:rPr>
              <w:t>private:</w:t>
            </w:r>
            <w:r w:rsidRPr="00461825">
              <w:rPr>
                <w:rFonts w:ascii="Segoe UI" w:eastAsia="宋体" w:hAnsi="Segoe UI" w:cs="Segoe UI"/>
                <w:color w:val="333333"/>
                <w:kern w:val="0"/>
                <w:szCs w:val="21"/>
              </w:rPr>
              <w:t> void _l(</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&lt;T&gt;*&amp; node)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在某个节点上施加左旋操作，属于原子操作</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i/>
                <w:iCs/>
                <w:color w:val="333333"/>
                <w:kern w:val="0"/>
                <w:szCs w:val="21"/>
              </w:rPr>
              <w:t>private:</w:t>
            </w:r>
            <w:r w:rsidRPr="00461825">
              <w:rPr>
                <w:rFonts w:ascii="Segoe UI" w:eastAsia="宋体" w:hAnsi="Segoe UI" w:cs="Segoe UI"/>
                <w:color w:val="333333"/>
                <w:kern w:val="0"/>
                <w:szCs w:val="21"/>
              </w:rPr>
              <w:t> void _balance(</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&lt;T&gt;*&amp; node)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对某个节点进行平衡操作，自动判断不平衡类型并进行相应的旋转操作</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i/>
                <w:iCs/>
                <w:color w:val="333333"/>
                <w:kern w:val="0"/>
                <w:szCs w:val="21"/>
              </w:rPr>
              <w:t>private:</w:t>
            </w:r>
            <w:r w:rsidRPr="00461825">
              <w:rPr>
                <w:rFonts w:ascii="Segoe UI" w:eastAsia="宋体" w:hAnsi="Segoe UI" w:cs="Segoe UI"/>
                <w:color w:val="333333"/>
                <w:kern w:val="0"/>
                <w:szCs w:val="21"/>
              </w:rPr>
              <w:t> void _</w:t>
            </w:r>
            <w:proofErr w:type="spellStart"/>
            <w:r w:rsidRPr="00461825">
              <w:rPr>
                <w:rFonts w:ascii="Segoe UI" w:eastAsia="宋体" w:hAnsi="Segoe UI" w:cs="Segoe UI"/>
                <w:color w:val="333333"/>
                <w:kern w:val="0"/>
                <w:szCs w:val="21"/>
              </w:rPr>
              <w:t>updateHeight</w:t>
            </w:r>
            <w:proofErr w:type="spellEnd"/>
            <w:r w:rsidRPr="00461825">
              <w:rPr>
                <w:rFonts w:ascii="Segoe UI" w:eastAsia="宋体" w:hAnsi="Segoe UI" w:cs="Segoe UI"/>
                <w:color w:val="333333"/>
                <w:kern w:val="0"/>
                <w:szCs w:val="21"/>
              </w:rPr>
              <w:t>(</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&lt;T&gt;* node)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对某个节点的高度重新计算</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i/>
                <w:iCs/>
                <w:color w:val="333333"/>
                <w:kern w:val="0"/>
                <w:szCs w:val="21"/>
              </w:rPr>
              <w:t>private:</w:t>
            </w:r>
            <w:r w:rsidRPr="00461825">
              <w:rPr>
                <w:rFonts w:ascii="Segoe UI" w:eastAsia="宋体" w:hAnsi="Segoe UI" w:cs="Segoe UI"/>
                <w:color w:val="333333"/>
                <w:kern w:val="0"/>
                <w:szCs w:val="21"/>
              </w:rPr>
              <w:t> void _</w:t>
            </w:r>
            <w:proofErr w:type="spellStart"/>
            <w:r w:rsidRPr="00461825">
              <w:rPr>
                <w:rFonts w:ascii="Segoe UI" w:eastAsia="宋体" w:hAnsi="Segoe UI" w:cs="Segoe UI"/>
                <w:color w:val="333333"/>
                <w:kern w:val="0"/>
                <w:szCs w:val="21"/>
              </w:rPr>
              <w:t>getHeight</w:t>
            </w:r>
            <w:proofErr w:type="spellEnd"/>
            <w:r w:rsidRPr="00461825">
              <w:rPr>
                <w:rFonts w:ascii="Segoe UI" w:eastAsia="宋体" w:hAnsi="Segoe UI" w:cs="Segoe UI"/>
                <w:color w:val="333333"/>
                <w:kern w:val="0"/>
                <w:szCs w:val="21"/>
              </w:rPr>
              <w:t>(</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&lt;T&gt;* node)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获取某个节点的高度，当某节点为</w:t>
            </w:r>
            <w:proofErr w:type="spellStart"/>
            <w:r w:rsidRPr="00461825">
              <w:rPr>
                <w:rFonts w:ascii="Segoe UI" w:eastAsia="宋体" w:hAnsi="Segoe UI" w:cs="Segoe UI"/>
                <w:color w:val="333333"/>
                <w:kern w:val="0"/>
                <w:szCs w:val="21"/>
              </w:rPr>
              <w:t>nullptr</w:t>
            </w:r>
            <w:proofErr w:type="spellEnd"/>
            <w:r w:rsidRPr="00461825">
              <w:rPr>
                <w:rFonts w:ascii="Segoe UI" w:eastAsia="宋体" w:hAnsi="Segoe UI" w:cs="Segoe UI"/>
                <w:color w:val="333333"/>
                <w:kern w:val="0"/>
                <w:szCs w:val="21"/>
              </w:rPr>
              <w:t>时，高度为</w:t>
            </w:r>
            <w:r w:rsidRPr="00461825">
              <w:rPr>
                <w:rFonts w:ascii="Segoe UI" w:eastAsia="宋体" w:hAnsi="Segoe UI" w:cs="Segoe UI"/>
                <w:color w:val="333333"/>
                <w:kern w:val="0"/>
                <w:szCs w:val="21"/>
              </w:rPr>
              <w:t>0</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i/>
                <w:iCs/>
                <w:color w:val="333333"/>
                <w:kern w:val="0"/>
                <w:szCs w:val="21"/>
              </w:rPr>
              <w:t>private:</w:t>
            </w:r>
            <w:r w:rsidRPr="00461825">
              <w:rPr>
                <w:rFonts w:ascii="Segoe UI" w:eastAsia="宋体" w:hAnsi="Segoe UI" w:cs="Segoe UI"/>
                <w:color w:val="333333"/>
                <w:kern w:val="0"/>
                <w:szCs w:val="21"/>
              </w:rPr>
              <w:t> void _bf(</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&lt;T&gt;* node)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获取一个节点的</w:t>
            </w:r>
            <w:r w:rsidRPr="00461825">
              <w:rPr>
                <w:rFonts w:ascii="Segoe UI" w:eastAsia="宋体" w:hAnsi="Segoe UI" w:cs="Segoe UI"/>
                <w:color w:val="333333"/>
                <w:kern w:val="0"/>
                <w:szCs w:val="21"/>
              </w:rPr>
              <w:t>BF</w:t>
            </w:r>
            <w:r w:rsidRPr="00461825">
              <w:rPr>
                <w:rFonts w:ascii="Segoe UI" w:eastAsia="宋体" w:hAnsi="Segoe UI" w:cs="Segoe UI"/>
                <w:color w:val="333333"/>
                <w:kern w:val="0"/>
                <w:szCs w:val="21"/>
              </w:rPr>
              <w:t>值</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i/>
                <w:iCs/>
                <w:color w:val="333333"/>
                <w:kern w:val="0"/>
                <w:szCs w:val="21"/>
              </w:rPr>
              <w:t>private:</w:t>
            </w:r>
            <w:r w:rsidRPr="00461825">
              <w:rPr>
                <w:rFonts w:ascii="Segoe UI" w:eastAsia="宋体" w:hAnsi="Segoe UI" w:cs="Segoe UI"/>
                <w:color w:val="333333"/>
                <w:kern w:val="0"/>
                <w:szCs w:val="21"/>
              </w:rPr>
              <w:t> void _</w:t>
            </w:r>
            <w:proofErr w:type="spellStart"/>
            <w:r w:rsidRPr="00461825">
              <w:rPr>
                <w:rFonts w:ascii="Segoe UI" w:eastAsia="宋体" w:hAnsi="Segoe UI" w:cs="Segoe UI"/>
                <w:color w:val="333333"/>
                <w:kern w:val="0"/>
                <w:szCs w:val="21"/>
              </w:rPr>
              <w:t>lPrint</w:t>
            </w:r>
            <w:proofErr w:type="spellEnd"/>
            <w:r w:rsidRPr="00461825">
              <w:rPr>
                <w:rFonts w:ascii="Segoe UI" w:eastAsia="宋体" w:hAnsi="Segoe UI" w:cs="Segoe UI"/>
                <w:color w:val="333333"/>
                <w:kern w:val="0"/>
                <w:szCs w:val="21"/>
              </w:rPr>
              <w:t>(</w:t>
            </w:r>
            <w:proofErr w:type="spellStart"/>
            <w:r w:rsidRPr="00461825">
              <w:rPr>
                <w:rFonts w:ascii="Segoe UI" w:eastAsia="宋体" w:hAnsi="Segoe UI" w:cs="Segoe UI"/>
                <w:color w:val="333333"/>
                <w:kern w:val="0"/>
                <w:szCs w:val="21"/>
              </w:rPr>
              <w:t>ostream</w:t>
            </w:r>
            <w:proofErr w:type="spellEnd"/>
            <w:r w:rsidRPr="00461825">
              <w:rPr>
                <w:rFonts w:ascii="Segoe UI" w:eastAsia="宋体" w:hAnsi="Segoe UI" w:cs="Segoe UI"/>
                <w:color w:val="333333"/>
                <w:kern w:val="0"/>
                <w:szCs w:val="21"/>
              </w:rPr>
              <w:t xml:space="preserve">&amp; </w:t>
            </w:r>
            <w:proofErr w:type="spellStart"/>
            <w:r w:rsidRPr="00461825">
              <w:rPr>
                <w:rFonts w:ascii="Segoe UI" w:eastAsia="宋体" w:hAnsi="Segoe UI" w:cs="Segoe UI"/>
                <w:color w:val="333333"/>
                <w:kern w:val="0"/>
                <w:szCs w:val="21"/>
              </w:rPr>
              <w:t>oStream</w:t>
            </w:r>
            <w:proofErr w:type="spellEnd"/>
            <w:r w:rsidRPr="00461825">
              <w:rPr>
                <w:rFonts w:ascii="Segoe UI" w:eastAsia="宋体" w:hAnsi="Segoe UI" w:cs="Segoe UI"/>
                <w:color w:val="333333"/>
                <w:kern w:val="0"/>
                <w:szCs w:val="21"/>
              </w:rPr>
              <w:t xml:space="preserve">, </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 xml:space="preserve">&lt;T&gt;* node, </w:t>
            </w:r>
            <w:proofErr w:type="spellStart"/>
            <w:r w:rsidRPr="00461825">
              <w:rPr>
                <w:rFonts w:ascii="Segoe UI" w:eastAsia="宋体" w:hAnsi="Segoe UI" w:cs="Segoe UI"/>
                <w:color w:val="333333"/>
                <w:kern w:val="0"/>
                <w:szCs w:val="21"/>
              </w:rPr>
              <w:t>int</w:t>
            </w:r>
            <w:proofErr w:type="spellEnd"/>
            <w:r w:rsidRPr="00461825">
              <w:rPr>
                <w:rFonts w:ascii="Segoe UI" w:eastAsia="宋体" w:hAnsi="Segoe UI" w:cs="Segoe UI"/>
                <w:color w:val="333333"/>
                <w:kern w:val="0"/>
                <w:szCs w:val="21"/>
              </w:rPr>
              <w:t xml:space="preserve"> start = 0, </w:t>
            </w:r>
            <w:proofErr w:type="spellStart"/>
            <w:r w:rsidRPr="00461825">
              <w:rPr>
                <w:rFonts w:ascii="Segoe UI" w:eastAsia="宋体" w:hAnsi="Segoe UI" w:cs="Segoe UI"/>
                <w:color w:val="333333"/>
                <w:kern w:val="0"/>
                <w:szCs w:val="21"/>
              </w:rPr>
              <w:t>int</w:t>
            </w:r>
            <w:proofErr w:type="spellEnd"/>
            <w:r w:rsidRPr="00461825">
              <w:rPr>
                <w:rFonts w:ascii="Segoe UI" w:eastAsia="宋体" w:hAnsi="Segoe UI" w:cs="Segoe UI"/>
                <w:color w:val="333333"/>
                <w:kern w:val="0"/>
                <w:szCs w:val="21"/>
              </w:rPr>
              <w:t xml:space="preserve"> spacing = 4)</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辅助函数，用于横向输出整个树</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i/>
                <w:iCs/>
                <w:color w:val="333333"/>
                <w:kern w:val="0"/>
                <w:szCs w:val="21"/>
              </w:rPr>
              <w:t>private:</w:t>
            </w:r>
            <w:r w:rsidRPr="00461825">
              <w:rPr>
                <w:rFonts w:ascii="Segoe UI" w:eastAsia="宋体" w:hAnsi="Segoe UI" w:cs="Segoe UI"/>
                <w:color w:val="333333"/>
                <w:kern w:val="0"/>
                <w:szCs w:val="21"/>
              </w:rPr>
              <w:t> void _</w:t>
            </w:r>
            <w:proofErr w:type="spellStart"/>
            <w:r w:rsidRPr="00461825">
              <w:rPr>
                <w:rFonts w:ascii="Segoe UI" w:eastAsia="宋体" w:hAnsi="Segoe UI" w:cs="Segoe UI"/>
                <w:color w:val="333333"/>
                <w:kern w:val="0"/>
                <w:szCs w:val="21"/>
              </w:rPr>
              <w:t>lPrintSlicing</w:t>
            </w:r>
            <w:proofErr w:type="spellEnd"/>
            <w:r w:rsidRPr="00461825">
              <w:rPr>
                <w:rFonts w:ascii="Segoe UI" w:eastAsia="宋体" w:hAnsi="Segoe UI" w:cs="Segoe UI"/>
                <w:color w:val="333333"/>
                <w:kern w:val="0"/>
                <w:szCs w:val="21"/>
              </w:rPr>
              <w:t>(</w:t>
            </w:r>
            <w:proofErr w:type="spellStart"/>
            <w:r w:rsidRPr="00461825">
              <w:rPr>
                <w:rFonts w:ascii="Segoe UI" w:eastAsia="宋体" w:hAnsi="Segoe UI" w:cs="Segoe UI"/>
                <w:color w:val="333333"/>
                <w:kern w:val="0"/>
                <w:szCs w:val="21"/>
              </w:rPr>
              <w:t>ostream</w:t>
            </w:r>
            <w:proofErr w:type="spellEnd"/>
            <w:r w:rsidRPr="00461825">
              <w:rPr>
                <w:rFonts w:ascii="Segoe UI" w:eastAsia="宋体" w:hAnsi="Segoe UI" w:cs="Segoe UI"/>
                <w:color w:val="333333"/>
                <w:kern w:val="0"/>
                <w:szCs w:val="21"/>
              </w:rPr>
              <w:t xml:space="preserve">&amp; </w:t>
            </w:r>
            <w:proofErr w:type="spellStart"/>
            <w:r w:rsidRPr="00461825">
              <w:rPr>
                <w:rFonts w:ascii="Segoe UI" w:eastAsia="宋体" w:hAnsi="Segoe UI" w:cs="Segoe UI"/>
                <w:color w:val="333333"/>
                <w:kern w:val="0"/>
                <w:szCs w:val="21"/>
              </w:rPr>
              <w:t>oStream</w:t>
            </w:r>
            <w:proofErr w:type="spellEnd"/>
            <w:r w:rsidRPr="00461825">
              <w:rPr>
                <w:rFonts w:ascii="Segoe UI" w:eastAsia="宋体" w:hAnsi="Segoe UI" w:cs="Segoe UI"/>
                <w:color w:val="333333"/>
                <w:kern w:val="0"/>
                <w:szCs w:val="21"/>
              </w:rPr>
              <w:t xml:space="preserve">, </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 xml:space="preserve">&lt;T&gt;* node, action </w:t>
            </w:r>
            <w:proofErr w:type="spellStart"/>
            <w:r w:rsidRPr="00461825">
              <w:rPr>
                <w:rFonts w:ascii="Segoe UI" w:eastAsia="宋体" w:hAnsi="Segoe UI" w:cs="Segoe UI"/>
                <w:color w:val="333333"/>
                <w:kern w:val="0"/>
                <w:szCs w:val="21"/>
              </w:rPr>
              <w:t>action</w:t>
            </w:r>
            <w:proofErr w:type="spellEnd"/>
            <w:r w:rsidRPr="00461825">
              <w:rPr>
                <w:rFonts w:ascii="Segoe UI" w:eastAsia="宋体" w:hAnsi="Segoe UI" w:cs="Segoe UI"/>
                <w:color w:val="333333"/>
                <w:kern w:val="0"/>
                <w:szCs w:val="21"/>
              </w:rPr>
              <w:t xml:space="preserve">, </w:t>
            </w:r>
            <w:proofErr w:type="spellStart"/>
            <w:r w:rsidRPr="00461825">
              <w:rPr>
                <w:rFonts w:ascii="Segoe UI" w:eastAsia="宋体" w:hAnsi="Segoe UI" w:cs="Segoe UI"/>
                <w:color w:val="333333"/>
                <w:kern w:val="0"/>
                <w:szCs w:val="21"/>
              </w:rPr>
              <w:t>int</w:t>
            </w:r>
            <w:proofErr w:type="spellEnd"/>
            <w:r w:rsidRPr="00461825">
              <w:rPr>
                <w:rFonts w:ascii="Segoe UI" w:eastAsia="宋体" w:hAnsi="Segoe UI" w:cs="Segoe UI"/>
                <w:color w:val="333333"/>
                <w:kern w:val="0"/>
                <w:szCs w:val="21"/>
              </w:rPr>
              <w:t xml:space="preserve"> start = 0, </w:t>
            </w:r>
            <w:proofErr w:type="spellStart"/>
            <w:r w:rsidRPr="00461825">
              <w:rPr>
                <w:rFonts w:ascii="Segoe UI" w:eastAsia="宋体" w:hAnsi="Segoe UI" w:cs="Segoe UI"/>
                <w:color w:val="333333"/>
                <w:kern w:val="0"/>
                <w:szCs w:val="21"/>
              </w:rPr>
              <w:t>int</w:t>
            </w:r>
            <w:proofErr w:type="spellEnd"/>
            <w:r w:rsidRPr="00461825">
              <w:rPr>
                <w:rFonts w:ascii="Segoe UI" w:eastAsia="宋体" w:hAnsi="Segoe UI" w:cs="Segoe UI"/>
                <w:color w:val="333333"/>
                <w:kern w:val="0"/>
                <w:szCs w:val="21"/>
              </w:rPr>
              <w:t xml:space="preserve"> spacing = 4)</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辅助函数，用于横向输出整个树</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i/>
                <w:iCs/>
                <w:color w:val="333333"/>
                <w:kern w:val="0"/>
                <w:szCs w:val="21"/>
              </w:rPr>
              <w:t>private:</w:t>
            </w:r>
            <w:r w:rsidRPr="00461825">
              <w:rPr>
                <w:rFonts w:ascii="Segoe UI" w:eastAsia="宋体" w:hAnsi="Segoe UI" w:cs="Segoe UI"/>
                <w:color w:val="333333"/>
                <w:kern w:val="0"/>
                <w:szCs w:val="21"/>
              </w:rPr>
              <w:t> </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&lt;T&gt;* _find(</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&lt;T&gt;* node, T value)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查找某一个节点</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i/>
                <w:iCs/>
                <w:color w:val="333333"/>
                <w:kern w:val="0"/>
                <w:szCs w:val="21"/>
              </w:rPr>
              <w:t>private:</w:t>
            </w:r>
            <w:r w:rsidRPr="00461825">
              <w:rPr>
                <w:rFonts w:ascii="Segoe UI" w:eastAsia="宋体" w:hAnsi="Segoe UI" w:cs="Segoe UI"/>
                <w:color w:val="333333"/>
                <w:kern w:val="0"/>
                <w:szCs w:val="21"/>
              </w:rPr>
              <w:t> </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&lt;T&gt;* _print(</w:t>
            </w:r>
            <w:proofErr w:type="spellStart"/>
            <w:r w:rsidRPr="00461825">
              <w:rPr>
                <w:rFonts w:ascii="Segoe UI" w:eastAsia="宋体" w:hAnsi="Segoe UI" w:cs="Segoe UI"/>
                <w:color w:val="333333"/>
                <w:kern w:val="0"/>
                <w:szCs w:val="21"/>
              </w:rPr>
              <w:t>ostream</w:t>
            </w:r>
            <w:proofErr w:type="spellEnd"/>
            <w:r w:rsidRPr="00461825">
              <w:rPr>
                <w:rFonts w:ascii="Segoe UI" w:eastAsia="宋体" w:hAnsi="Segoe UI" w:cs="Segoe UI"/>
                <w:color w:val="333333"/>
                <w:kern w:val="0"/>
                <w:szCs w:val="21"/>
              </w:rPr>
              <w:t xml:space="preserve">&amp; </w:t>
            </w:r>
            <w:proofErr w:type="spellStart"/>
            <w:r w:rsidRPr="00461825">
              <w:rPr>
                <w:rFonts w:ascii="Segoe UI" w:eastAsia="宋体" w:hAnsi="Segoe UI" w:cs="Segoe UI"/>
                <w:color w:val="333333"/>
                <w:kern w:val="0"/>
                <w:szCs w:val="21"/>
              </w:rPr>
              <w:t>oStream</w:t>
            </w:r>
            <w:proofErr w:type="spellEnd"/>
            <w:r w:rsidRPr="00461825">
              <w:rPr>
                <w:rFonts w:ascii="Segoe UI" w:eastAsia="宋体" w:hAnsi="Segoe UI" w:cs="Segoe UI"/>
                <w:color w:val="333333"/>
                <w:kern w:val="0"/>
                <w:szCs w:val="21"/>
              </w:rPr>
              <w:t xml:space="preserve">, </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&lt;T&gt;* node)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proofErr w:type="gramStart"/>
            <w:r w:rsidRPr="00461825">
              <w:rPr>
                <w:rFonts w:ascii="Segoe UI" w:eastAsia="宋体" w:hAnsi="Segoe UI" w:cs="Segoe UI"/>
                <w:color w:val="333333"/>
                <w:kern w:val="0"/>
                <w:szCs w:val="21"/>
              </w:rPr>
              <w:t>中序输出</w:t>
            </w:r>
            <w:proofErr w:type="gramEnd"/>
            <w:r w:rsidRPr="00461825">
              <w:rPr>
                <w:rFonts w:ascii="Segoe UI" w:eastAsia="宋体" w:hAnsi="Segoe UI" w:cs="Segoe UI"/>
                <w:color w:val="333333"/>
                <w:kern w:val="0"/>
                <w:szCs w:val="21"/>
              </w:rPr>
              <w:t>节点</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i/>
                <w:iCs/>
                <w:color w:val="333333"/>
                <w:kern w:val="0"/>
                <w:szCs w:val="21"/>
              </w:rPr>
              <w:t>private:</w:t>
            </w:r>
            <w:r w:rsidRPr="00461825">
              <w:rPr>
                <w:rFonts w:ascii="Segoe UI" w:eastAsia="宋体" w:hAnsi="Segoe UI" w:cs="Segoe UI"/>
                <w:color w:val="333333"/>
                <w:kern w:val="0"/>
                <w:szCs w:val="21"/>
              </w:rPr>
              <w:t> void _serialize(</w:t>
            </w:r>
            <w:proofErr w:type="spellStart"/>
            <w:r w:rsidRPr="00461825">
              <w:rPr>
                <w:rFonts w:ascii="Segoe UI" w:eastAsia="宋体" w:hAnsi="Segoe UI" w:cs="Segoe UI"/>
                <w:color w:val="333333"/>
                <w:kern w:val="0"/>
                <w:szCs w:val="21"/>
              </w:rPr>
              <w:t>ostream</w:t>
            </w:r>
            <w:proofErr w:type="spellEnd"/>
            <w:r w:rsidRPr="00461825">
              <w:rPr>
                <w:rFonts w:ascii="Segoe UI" w:eastAsia="宋体" w:hAnsi="Segoe UI" w:cs="Segoe UI"/>
                <w:color w:val="333333"/>
                <w:kern w:val="0"/>
                <w:szCs w:val="21"/>
              </w:rPr>
              <w:t xml:space="preserve">&amp; </w:t>
            </w:r>
            <w:proofErr w:type="spellStart"/>
            <w:r w:rsidRPr="00461825">
              <w:rPr>
                <w:rFonts w:ascii="Segoe UI" w:eastAsia="宋体" w:hAnsi="Segoe UI" w:cs="Segoe UI"/>
                <w:color w:val="333333"/>
                <w:kern w:val="0"/>
                <w:szCs w:val="21"/>
              </w:rPr>
              <w:t>oStream</w:t>
            </w:r>
            <w:proofErr w:type="spellEnd"/>
            <w:r w:rsidRPr="00461825">
              <w:rPr>
                <w:rFonts w:ascii="Segoe UI" w:eastAsia="宋体" w:hAnsi="Segoe UI" w:cs="Segoe UI"/>
                <w:color w:val="333333"/>
                <w:kern w:val="0"/>
                <w:szCs w:val="21"/>
              </w:rPr>
              <w:t xml:space="preserve">, </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&lt;T&gt;* node)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序列化</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i/>
                <w:iCs/>
                <w:color w:val="333333"/>
                <w:kern w:val="0"/>
                <w:szCs w:val="21"/>
              </w:rPr>
              <w:t>private:</w:t>
            </w:r>
            <w:r w:rsidRPr="00461825">
              <w:rPr>
                <w:rFonts w:ascii="Segoe UI" w:eastAsia="宋体" w:hAnsi="Segoe UI" w:cs="Segoe UI"/>
                <w:color w:val="333333"/>
                <w:kern w:val="0"/>
                <w:szCs w:val="21"/>
              </w:rPr>
              <w:t> void _update(</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&lt;T&gt;*&amp; node, T value)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更新一个值，或替换或插入</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i/>
                <w:iCs/>
                <w:color w:val="333333"/>
                <w:kern w:val="0"/>
                <w:szCs w:val="21"/>
              </w:rPr>
              <w:t>private:</w:t>
            </w:r>
            <w:r w:rsidRPr="00461825">
              <w:rPr>
                <w:rFonts w:ascii="Segoe UI" w:eastAsia="宋体" w:hAnsi="Segoe UI" w:cs="Segoe UI"/>
                <w:color w:val="333333"/>
                <w:kern w:val="0"/>
                <w:szCs w:val="21"/>
              </w:rPr>
              <w:t> void _</w:t>
            </w:r>
            <w:proofErr w:type="spellStart"/>
            <w:r w:rsidRPr="00461825">
              <w:rPr>
                <w:rFonts w:ascii="Segoe UI" w:eastAsia="宋体" w:hAnsi="Segoe UI" w:cs="Segoe UI"/>
                <w:color w:val="333333"/>
                <w:kern w:val="0"/>
                <w:szCs w:val="21"/>
              </w:rPr>
              <w:t>clearFlag</w:t>
            </w:r>
            <w:proofErr w:type="spellEnd"/>
            <w:r w:rsidRPr="00461825">
              <w:rPr>
                <w:rFonts w:ascii="Segoe UI" w:eastAsia="宋体" w:hAnsi="Segoe UI" w:cs="Segoe UI"/>
                <w:color w:val="333333"/>
                <w:kern w:val="0"/>
                <w:szCs w:val="21"/>
              </w:rPr>
              <w:t>(</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&lt;T&gt;* node)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清除</w:t>
            </w:r>
            <w:r w:rsidRPr="00461825">
              <w:rPr>
                <w:rFonts w:ascii="Segoe UI" w:eastAsia="宋体" w:hAnsi="Segoe UI" w:cs="Segoe UI"/>
                <w:color w:val="333333"/>
                <w:kern w:val="0"/>
                <w:szCs w:val="21"/>
              </w:rPr>
              <w:t>node</w:t>
            </w:r>
            <w:r w:rsidRPr="00461825">
              <w:rPr>
                <w:rFonts w:ascii="Segoe UI" w:eastAsia="宋体" w:hAnsi="Segoe UI" w:cs="Segoe UI"/>
                <w:color w:val="333333"/>
                <w:kern w:val="0"/>
                <w:szCs w:val="21"/>
              </w:rPr>
              <w:t>的</w:t>
            </w:r>
            <w:r w:rsidRPr="00461825">
              <w:rPr>
                <w:rFonts w:ascii="Segoe UI" w:eastAsia="宋体" w:hAnsi="Segoe UI" w:cs="Segoe UI"/>
                <w:color w:val="333333"/>
                <w:kern w:val="0"/>
                <w:szCs w:val="21"/>
              </w:rPr>
              <w:t>flag</w:t>
            </w:r>
            <w:r w:rsidRPr="00461825">
              <w:rPr>
                <w:rFonts w:ascii="Segoe UI" w:eastAsia="宋体" w:hAnsi="Segoe UI" w:cs="Segoe UI"/>
                <w:color w:val="333333"/>
                <w:kern w:val="0"/>
                <w:szCs w:val="21"/>
              </w:rPr>
              <w:t>标记</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i/>
                <w:iCs/>
                <w:color w:val="333333"/>
                <w:kern w:val="0"/>
                <w:szCs w:val="21"/>
              </w:rPr>
              <w:t>private:</w:t>
            </w:r>
            <w:r w:rsidRPr="00461825">
              <w:rPr>
                <w:rFonts w:ascii="Segoe UI" w:eastAsia="宋体" w:hAnsi="Segoe UI" w:cs="Segoe UI"/>
                <w:color w:val="333333"/>
                <w:kern w:val="0"/>
                <w:szCs w:val="21"/>
              </w:rPr>
              <w:t> void _</w:t>
            </w:r>
            <w:proofErr w:type="spellStart"/>
            <w:r w:rsidRPr="00461825">
              <w:rPr>
                <w:rFonts w:ascii="Segoe UI" w:eastAsia="宋体" w:hAnsi="Segoe UI" w:cs="Segoe UI"/>
                <w:color w:val="333333"/>
                <w:kern w:val="0"/>
                <w:szCs w:val="21"/>
              </w:rPr>
              <w:t>findMax</w:t>
            </w:r>
            <w:proofErr w:type="spellEnd"/>
            <w:r w:rsidRPr="00461825">
              <w:rPr>
                <w:rFonts w:ascii="Segoe UI" w:eastAsia="宋体" w:hAnsi="Segoe UI" w:cs="Segoe UI"/>
                <w:color w:val="333333"/>
                <w:kern w:val="0"/>
                <w:szCs w:val="21"/>
              </w:rPr>
              <w:t>(</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&lt;T&gt;* node)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内部函数，找到某个子树的最大节点</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i/>
                <w:iCs/>
                <w:color w:val="333333"/>
                <w:kern w:val="0"/>
                <w:szCs w:val="21"/>
              </w:rPr>
              <w:lastRenderedPageBreak/>
              <w:t>private:</w:t>
            </w:r>
            <w:r w:rsidRPr="00461825">
              <w:rPr>
                <w:rFonts w:ascii="Segoe UI" w:eastAsia="宋体" w:hAnsi="Segoe UI" w:cs="Segoe UI"/>
                <w:color w:val="333333"/>
                <w:kern w:val="0"/>
                <w:szCs w:val="21"/>
              </w:rPr>
              <w:t> void _</w:t>
            </w:r>
            <w:proofErr w:type="spellStart"/>
            <w:r w:rsidRPr="00461825">
              <w:rPr>
                <w:rFonts w:ascii="Segoe UI" w:eastAsia="宋体" w:hAnsi="Segoe UI" w:cs="Segoe UI"/>
                <w:color w:val="333333"/>
                <w:kern w:val="0"/>
                <w:szCs w:val="21"/>
              </w:rPr>
              <w:t>findMin</w:t>
            </w:r>
            <w:proofErr w:type="spellEnd"/>
            <w:r w:rsidRPr="00461825">
              <w:rPr>
                <w:rFonts w:ascii="Segoe UI" w:eastAsia="宋体" w:hAnsi="Segoe UI" w:cs="Segoe UI"/>
                <w:color w:val="333333"/>
                <w:kern w:val="0"/>
                <w:szCs w:val="21"/>
              </w:rPr>
              <w:t>(</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&lt;T&gt;* node)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内部函数，找到某个子树的最小节点</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i/>
                <w:iCs/>
                <w:color w:val="333333"/>
                <w:kern w:val="0"/>
                <w:szCs w:val="21"/>
              </w:rPr>
              <w:t>private:</w:t>
            </w:r>
            <w:r w:rsidRPr="00461825">
              <w:rPr>
                <w:rFonts w:ascii="Segoe UI" w:eastAsia="宋体" w:hAnsi="Segoe UI" w:cs="Segoe UI"/>
                <w:color w:val="333333"/>
                <w:kern w:val="0"/>
                <w:szCs w:val="21"/>
              </w:rPr>
              <w:t> void _remove(</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&lt;T&gt;*&amp; node, T value)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内部函数：移除某一个值</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i/>
                <w:iCs/>
                <w:color w:val="333333"/>
                <w:kern w:val="0"/>
                <w:szCs w:val="21"/>
              </w:rPr>
              <w:t>private:</w:t>
            </w:r>
            <w:r w:rsidRPr="00461825">
              <w:rPr>
                <w:rFonts w:ascii="Segoe UI" w:eastAsia="宋体" w:hAnsi="Segoe UI" w:cs="Segoe UI"/>
                <w:color w:val="333333"/>
                <w:kern w:val="0"/>
                <w:szCs w:val="21"/>
              </w:rPr>
              <w:t> void _clear(</w:t>
            </w:r>
            <w:proofErr w:type="spellStart"/>
            <w:r w:rsidRPr="00461825">
              <w:rPr>
                <w:rFonts w:ascii="Segoe UI" w:eastAsia="宋体" w:hAnsi="Segoe UI" w:cs="Segoe UI"/>
                <w:color w:val="333333"/>
                <w:kern w:val="0"/>
                <w:szCs w:val="21"/>
              </w:rPr>
              <w:t>bnode</w:t>
            </w:r>
            <w:proofErr w:type="spellEnd"/>
            <w:r w:rsidRPr="00461825">
              <w:rPr>
                <w:rFonts w:ascii="Segoe UI" w:eastAsia="宋体" w:hAnsi="Segoe UI" w:cs="Segoe UI"/>
                <w:color w:val="333333"/>
                <w:kern w:val="0"/>
                <w:szCs w:val="21"/>
              </w:rPr>
              <w:t>&lt;T&gt;* node)</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内部函数，删除所有节点</w:t>
            </w:r>
          </w:p>
        </w:tc>
      </w:tr>
    </w:tbl>
    <w:p w:rsidR="003A30FA" w:rsidRPr="00323F7C"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表</w:t>
      </w:r>
      <w:r>
        <w:rPr>
          <w:rFonts w:ascii="Segoe UI" w:eastAsia="宋体" w:hAnsi="Segoe UI" w:cs="Segoe UI"/>
          <w:color w:val="A6A6A6" w:themeColor="background1" w:themeShade="A6"/>
          <w:kern w:val="0"/>
          <w:szCs w:val="21"/>
        </w:rPr>
        <w:t>3</w:t>
      </w:r>
      <w:r>
        <w:rPr>
          <w:rFonts w:ascii="Segoe UI" w:eastAsia="宋体" w:hAnsi="Segoe UI" w:cs="Segoe UI"/>
          <w:color w:val="A6A6A6" w:themeColor="background1" w:themeShade="A6"/>
          <w:kern w:val="0"/>
          <w:szCs w:val="21"/>
        </w:rPr>
        <w:t xml:space="preserve"> A</w:t>
      </w:r>
      <w:r>
        <w:rPr>
          <w:rFonts w:ascii="Segoe UI" w:eastAsia="宋体" w:hAnsi="Segoe UI" w:cs="Segoe UI" w:hint="eastAsia"/>
          <w:color w:val="A6A6A6" w:themeColor="background1" w:themeShade="A6"/>
          <w:kern w:val="0"/>
          <w:szCs w:val="21"/>
        </w:rPr>
        <w:t>VL</w:t>
      </w:r>
      <w:r>
        <w:rPr>
          <w:rFonts w:ascii="Segoe UI" w:eastAsia="宋体" w:hAnsi="Segoe UI" w:cs="Segoe UI"/>
          <w:color w:val="A6A6A6" w:themeColor="background1" w:themeShade="A6"/>
          <w:kern w:val="0"/>
          <w:szCs w:val="21"/>
        </w:rPr>
        <w:t>Tree</w:t>
      </w:r>
      <w:bookmarkStart w:id="0" w:name="_GoBack"/>
      <w:bookmarkEnd w:id="0"/>
      <w:r>
        <w:rPr>
          <w:rFonts w:ascii="Segoe UI" w:eastAsia="宋体" w:hAnsi="Segoe UI" w:cs="Segoe UI" w:hint="eastAsia"/>
          <w:color w:val="A6A6A6" w:themeColor="background1" w:themeShade="A6"/>
          <w:kern w:val="0"/>
          <w:szCs w:val="21"/>
        </w:rPr>
        <w:t>的类的设计</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功能主要包括与外部缓存做交互的序列化和反序列化。插入节点、删除节点、查找节点的几大操作。下面主要介绍从插入节点、删除节点、调整平衡的原理。并给出尽量充分测试的测试数据样例。</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同时，在</w:t>
      </w:r>
      <w:proofErr w:type="spellStart"/>
      <w:r w:rsidRPr="00461825">
        <w:rPr>
          <w:rFonts w:ascii="Consolas" w:eastAsia="宋体" w:hAnsi="Consolas" w:cs="宋体"/>
          <w:color w:val="333333"/>
          <w:kern w:val="0"/>
          <w:szCs w:val="21"/>
        </w:rPr>
        <w:t>bnode</w:t>
      </w:r>
      <w:proofErr w:type="spellEnd"/>
      <w:r w:rsidRPr="00461825">
        <w:rPr>
          <w:rFonts w:ascii="Segoe UI" w:eastAsia="宋体" w:hAnsi="Segoe UI" w:cs="Segoe UI"/>
          <w:color w:val="333333"/>
          <w:kern w:val="0"/>
          <w:szCs w:val="21"/>
        </w:rPr>
        <w:t>结构中我引入了</w:t>
      </w:r>
      <w:r w:rsidRPr="00461825">
        <w:rPr>
          <w:rFonts w:ascii="Segoe UI" w:eastAsia="宋体" w:hAnsi="Segoe UI" w:cs="Segoe UI"/>
          <w:color w:val="333333"/>
          <w:kern w:val="0"/>
          <w:szCs w:val="21"/>
          <w:u w:val="single"/>
        </w:rPr>
        <w:t>flag</w:t>
      </w:r>
      <w:r w:rsidRPr="00461825">
        <w:rPr>
          <w:rFonts w:ascii="Segoe UI" w:eastAsia="宋体" w:hAnsi="Segoe UI" w:cs="Segoe UI"/>
          <w:color w:val="333333"/>
          <w:kern w:val="0"/>
          <w:szCs w:val="21"/>
          <w:u w:val="single"/>
        </w:rPr>
        <w:t>来更加友好的显示上一步的操作。</w:t>
      </w:r>
    </w:p>
    <w:p w:rsidR="00461825" w:rsidRPr="00461825" w:rsidRDefault="00461825" w:rsidP="00461825">
      <w:pPr>
        <w:widowControl/>
        <w:spacing w:before="100" w:beforeAutospacing="1" w:after="100" w:afterAutospacing="1"/>
        <w:jc w:val="left"/>
        <w:outlineLvl w:val="2"/>
        <w:rPr>
          <w:rFonts w:ascii="Segoe UI" w:eastAsia="宋体" w:hAnsi="Segoe UI" w:cs="Segoe UI"/>
          <w:color w:val="333333"/>
          <w:kern w:val="0"/>
          <w:sz w:val="27"/>
          <w:szCs w:val="27"/>
        </w:rPr>
      </w:pPr>
      <w:r w:rsidRPr="00461825">
        <w:rPr>
          <w:rFonts w:ascii="Segoe UI" w:eastAsia="宋体" w:hAnsi="Segoe UI" w:cs="Segoe UI"/>
          <w:color w:val="333333"/>
          <w:kern w:val="0"/>
          <w:sz w:val="27"/>
          <w:szCs w:val="27"/>
        </w:rPr>
        <w:t>平衡树的相关原理和操作方法</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平衡树</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平衡树的概念，可以使用递归的方式来进行定义。平衡树，要么是一颗空树，要么是一个满足一下条件</w:t>
      </w:r>
      <w:proofErr w:type="gramStart"/>
      <w:r w:rsidRPr="00461825">
        <w:rPr>
          <w:rFonts w:ascii="Segoe UI" w:eastAsia="宋体" w:hAnsi="Segoe UI" w:cs="Segoe UI"/>
          <w:color w:val="333333"/>
          <w:kern w:val="0"/>
          <w:szCs w:val="21"/>
        </w:rPr>
        <w:t>的二叉搜索树</w:t>
      </w:r>
      <w:proofErr w:type="gramEnd"/>
      <w:r w:rsidRPr="00461825">
        <w:rPr>
          <w:rFonts w:ascii="Segoe UI" w:eastAsia="宋体" w:hAnsi="Segoe UI" w:cs="Segoe UI"/>
          <w:color w:val="333333"/>
          <w:kern w:val="0"/>
          <w:szCs w:val="21"/>
        </w:rPr>
        <w:t>。</w:t>
      </w:r>
    </w:p>
    <w:p w:rsidR="00461825" w:rsidRPr="00461825" w:rsidRDefault="00461825" w:rsidP="00461825">
      <w:pPr>
        <w:widowControl/>
        <w:numPr>
          <w:ilvl w:val="0"/>
          <w:numId w:val="7"/>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当前节点的左节点和右节点均为一个平衡树。</w:t>
      </w:r>
    </w:p>
    <w:p w:rsidR="00461825" w:rsidRPr="00461825" w:rsidRDefault="00461825" w:rsidP="00461825">
      <w:pPr>
        <w:widowControl/>
        <w:numPr>
          <w:ilvl w:val="0"/>
          <w:numId w:val="7"/>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左节点的高度与右节点的高度的差的绝对值小于</w:t>
      </w:r>
      <w:r w:rsidRPr="00461825">
        <w:rPr>
          <w:rFonts w:ascii="Segoe UI" w:eastAsia="宋体" w:hAnsi="Segoe UI" w:cs="Segoe UI"/>
          <w:color w:val="333333"/>
          <w:kern w:val="0"/>
          <w:szCs w:val="21"/>
        </w:rPr>
        <w:t>1</w:t>
      </w:r>
      <w:r w:rsidRPr="00461825">
        <w:rPr>
          <w:rFonts w:ascii="Segoe UI" w:eastAsia="宋体" w:hAnsi="Segoe UI" w:cs="Segoe UI"/>
          <w:color w:val="333333"/>
          <w:kern w:val="0"/>
          <w:szCs w:val="21"/>
        </w:rPr>
        <w:t>。</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平衡树是一种优化</w:t>
      </w:r>
      <w:proofErr w:type="gramStart"/>
      <w:r w:rsidRPr="00461825">
        <w:rPr>
          <w:rFonts w:ascii="Segoe UI" w:eastAsia="宋体" w:hAnsi="Segoe UI" w:cs="Segoe UI"/>
          <w:color w:val="333333"/>
          <w:kern w:val="0"/>
          <w:szCs w:val="21"/>
        </w:rPr>
        <w:t>的二叉搜索树</w:t>
      </w:r>
      <w:proofErr w:type="gramEnd"/>
      <w:r w:rsidRPr="00461825">
        <w:rPr>
          <w:rFonts w:ascii="Segoe UI" w:eastAsia="宋体" w:hAnsi="Segoe UI" w:cs="Segoe UI"/>
          <w:color w:val="333333"/>
          <w:kern w:val="0"/>
          <w:szCs w:val="21"/>
        </w:rPr>
        <w:t>，常规</w:t>
      </w:r>
      <w:proofErr w:type="gramStart"/>
      <w:r w:rsidRPr="00461825">
        <w:rPr>
          <w:rFonts w:ascii="Segoe UI" w:eastAsia="宋体" w:hAnsi="Segoe UI" w:cs="Segoe UI"/>
          <w:color w:val="333333"/>
          <w:kern w:val="0"/>
          <w:szCs w:val="21"/>
        </w:rPr>
        <w:t>的二叉搜索树</w:t>
      </w:r>
      <w:proofErr w:type="gramEnd"/>
      <w:r w:rsidRPr="00461825">
        <w:rPr>
          <w:rFonts w:ascii="Segoe UI" w:eastAsia="宋体" w:hAnsi="Segoe UI" w:cs="Segoe UI"/>
          <w:color w:val="333333"/>
          <w:kern w:val="0"/>
          <w:szCs w:val="21"/>
        </w:rPr>
        <w:t>可能</w:t>
      </w:r>
      <w:proofErr w:type="gramStart"/>
      <w:r w:rsidRPr="00461825">
        <w:rPr>
          <w:rFonts w:ascii="Segoe UI" w:eastAsia="宋体" w:hAnsi="Segoe UI" w:cs="Segoe UI"/>
          <w:color w:val="333333"/>
          <w:kern w:val="0"/>
          <w:szCs w:val="21"/>
        </w:rPr>
        <w:t>为因为</w:t>
      </w:r>
      <w:proofErr w:type="gramEnd"/>
      <w:r w:rsidRPr="00461825">
        <w:rPr>
          <w:rFonts w:ascii="Segoe UI" w:eastAsia="宋体" w:hAnsi="Segoe UI" w:cs="Segoe UI"/>
          <w:color w:val="333333"/>
          <w:kern w:val="0"/>
          <w:szCs w:val="21"/>
        </w:rPr>
        <w:t>过于稀疏（接近链表）而导致树的深度过高，导致搜索效率降低的问题。</w:t>
      </w:r>
      <w:proofErr w:type="gramStart"/>
      <w:r w:rsidRPr="00461825">
        <w:rPr>
          <w:rFonts w:ascii="Segoe UI" w:eastAsia="宋体" w:hAnsi="Segoe UI" w:cs="Segoe UI"/>
          <w:color w:val="333333"/>
          <w:kern w:val="0"/>
          <w:szCs w:val="21"/>
        </w:rPr>
        <w:t>在二叉搜索树</w:t>
      </w:r>
      <w:proofErr w:type="gramEnd"/>
      <w:r w:rsidRPr="00461825">
        <w:rPr>
          <w:rFonts w:ascii="Segoe UI" w:eastAsia="宋体" w:hAnsi="Segoe UI" w:cs="Segoe UI"/>
          <w:color w:val="333333"/>
          <w:kern w:val="0"/>
          <w:szCs w:val="21"/>
        </w:rPr>
        <w:t>建立平衡的算法中，引入了平衡因子的概念，通过判断</w:t>
      </w:r>
      <w:r w:rsidRPr="00461825">
        <w:rPr>
          <w:rFonts w:ascii="Segoe UI" w:eastAsia="宋体" w:hAnsi="Segoe UI" w:cs="Segoe UI"/>
          <w:color w:val="333333"/>
          <w:kern w:val="0"/>
          <w:szCs w:val="21"/>
        </w:rPr>
        <w:t>BF</w:t>
      </w:r>
      <w:r w:rsidRPr="00461825">
        <w:rPr>
          <w:rFonts w:ascii="Segoe UI" w:eastAsia="宋体" w:hAnsi="Segoe UI" w:cs="Segoe UI"/>
          <w:color w:val="333333"/>
          <w:kern w:val="0"/>
          <w:szCs w:val="21"/>
        </w:rPr>
        <w:t>因子来判断平衡树节点的平衡性，并对节点进行相应的操作。</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插入与删除</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插入与删除都使用了分而治之的概念，即将一个问题分解成一系列子问题的</w:t>
      </w:r>
      <w:proofErr w:type="gramStart"/>
      <w:r w:rsidRPr="00461825">
        <w:rPr>
          <w:rFonts w:ascii="Segoe UI" w:eastAsia="宋体" w:hAnsi="Segoe UI" w:cs="Segoe UI"/>
          <w:color w:val="333333"/>
          <w:kern w:val="0"/>
          <w:szCs w:val="21"/>
        </w:rPr>
        <w:t>和</w:t>
      </w:r>
      <w:proofErr w:type="gramEnd"/>
      <w:r w:rsidRPr="00461825">
        <w:rPr>
          <w:rFonts w:ascii="Segoe UI" w:eastAsia="宋体" w:hAnsi="Segoe UI" w:cs="Segoe UI"/>
          <w:color w:val="333333"/>
          <w:kern w:val="0"/>
          <w:szCs w:val="21"/>
        </w:rPr>
        <w:t>。在程序中由递归函数来实现。插入和删除的调整过程都使用了递归函数来实现从下而上的平衡调整过程，从而保持整棵树的平衡性。</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因此，我们可以将插入分为两步操作：在子树上进行插入，调整当前节点的平衡性。在删除的过程中，也可以使用类似的概念。</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不一样的是，在删除操作中使用了特殊的小技巧，即转换的思想。因为删除叶子节点比删除分支节点来的容易。使用了用左子树的最大节点替代当前节点，然后删除左子树的最大节点的替换思想来实现删除操作。</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平衡树的调整操作</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lastRenderedPageBreak/>
        <w:t>平衡树的调整操作，是平衡树的关键算法。前人的经验总结，知道平衡树的不平衡性主要分为四种情况。而每种情况都可以使用若干步的</w:t>
      </w:r>
      <w:r w:rsidRPr="00461825">
        <w:rPr>
          <w:rFonts w:ascii="Segoe UI" w:eastAsia="宋体" w:hAnsi="Segoe UI" w:cs="Segoe UI"/>
          <w:b/>
          <w:bCs/>
          <w:color w:val="333333"/>
          <w:kern w:val="0"/>
          <w:szCs w:val="21"/>
        </w:rPr>
        <w:t>左旋</w:t>
      </w:r>
      <w:r w:rsidRPr="00461825">
        <w:rPr>
          <w:rFonts w:ascii="Segoe UI" w:eastAsia="宋体" w:hAnsi="Segoe UI" w:cs="Segoe UI"/>
          <w:color w:val="333333"/>
          <w:kern w:val="0"/>
          <w:szCs w:val="21"/>
        </w:rPr>
        <w:t>节点或者</w:t>
      </w:r>
      <w:r w:rsidRPr="00461825">
        <w:rPr>
          <w:rFonts w:ascii="Segoe UI" w:eastAsia="宋体" w:hAnsi="Segoe UI" w:cs="Segoe UI"/>
          <w:b/>
          <w:bCs/>
          <w:color w:val="333333"/>
          <w:kern w:val="0"/>
          <w:szCs w:val="21"/>
        </w:rPr>
        <w:t>右旋</w:t>
      </w:r>
      <w:r w:rsidRPr="00461825">
        <w:rPr>
          <w:rFonts w:ascii="Segoe UI" w:eastAsia="宋体" w:hAnsi="Segoe UI" w:cs="Segoe UI"/>
          <w:color w:val="333333"/>
          <w:kern w:val="0"/>
          <w:szCs w:val="21"/>
        </w:rPr>
        <w:t>节点来完成。按照步骤，调整主要分为判断平衡性和实施调整来进行。下面分别介绍各种不平衡性和操作方法。</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对于节点的替换问题，采用优先旋转的原则重新调整各个节点之间的链接关系。</w:t>
      </w:r>
    </w:p>
    <w:p w:rsidR="00461825" w:rsidRPr="00461825" w:rsidRDefault="00461825" w:rsidP="00461825">
      <w:pPr>
        <w:widowControl/>
        <w:spacing w:before="100" w:beforeAutospacing="1" w:after="100" w:afterAutospacing="1"/>
        <w:jc w:val="left"/>
        <w:outlineLvl w:val="4"/>
        <w:rPr>
          <w:rFonts w:ascii="Segoe UI" w:eastAsia="宋体" w:hAnsi="Segoe UI" w:cs="Segoe UI"/>
          <w:b/>
          <w:bCs/>
          <w:color w:val="333333"/>
          <w:kern w:val="0"/>
          <w:sz w:val="20"/>
          <w:szCs w:val="20"/>
        </w:rPr>
      </w:pPr>
      <w:r w:rsidRPr="00461825">
        <w:rPr>
          <w:rFonts w:ascii="Segoe UI" w:eastAsia="宋体" w:hAnsi="Segoe UI" w:cs="Segoe UI"/>
          <w:b/>
          <w:bCs/>
          <w:color w:val="333333"/>
          <w:kern w:val="0"/>
          <w:sz w:val="20"/>
          <w:szCs w:val="20"/>
        </w:rPr>
        <w:t>LL</w:t>
      </w:r>
      <w:r w:rsidRPr="00461825">
        <w:rPr>
          <w:rFonts w:ascii="Segoe UI" w:eastAsia="宋体" w:hAnsi="Segoe UI" w:cs="Segoe UI"/>
          <w:b/>
          <w:bCs/>
          <w:color w:val="333333"/>
          <w:kern w:val="0"/>
          <w:sz w:val="20"/>
          <w:szCs w:val="20"/>
        </w:rPr>
        <w:t>型</w:t>
      </w:r>
    </w:p>
    <w:p w:rsidR="00461825" w:rsidRDefault="00461825"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drawing>
          <wp:inline distT="0" distB="0" distL="0" distR="0">
            <wp:extent cx="5274310" cy="23291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4.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329180"/>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hint="eastAsia"/>
          <w:color w:val="A6A6A6" w:themeColor="background1" w:themeShade="A6"/>
          <w:kern w:val="0"/>
          <w:szCs w:val="21"/>
        </w:rPr>
        <w:t>4</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平衡树的不平衡情况——</w:t>
      </w:r>
      <w:r>
        <w:rPr>
          <w:rFonts w:ascii="Segoe UI" w:eastAsia="宋体" w:hAnsi="Segoe UI" w:cs="Segoe UI" w:hint="eastAsia"/>
          <w:color w:val="A6A6A6" w:themeColor="background1" w:themeShade="A6"/>
          <w:kern w:val="0"/>
          <w:szCs w:val="21"/>
        </w:rPr>
        <w:t>LL</w:t>
      </w:r>
      <w:r>
        <w:rPr>
          <w:rFonts w:ascii="Segoe UI" w:eastAsia="宋体" w:hAnsi="Segoe UI" w:cs="Segoe UI" w:hint="eastAsia"/>
          <w:color w:val="A6A6A6" w:themeColor="background1" w:themeShade="A6"/>
          <w:kern w:val="0"/>
          <w:szCs w:val="21"/>
        </w:rPr>
        <w:t>型</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判断方法：</w:t>
      </w:r>
      <w:r w:rsidRPr="00461825">
        <w:rPr>
          <w:rFonts w:ascii="Segoe UI" w:eastAsia="宋体" w:hAnsi="Segoe UI" w:cs="Segoe UI"/>
          <w:color w:val="333333"/>
          <w:kern w:val="0"/>
          <w:szCs w:val="21"/>
        </w:rPr>
        <w:t>bf(A)&gt;1 &amp;&amp; bf(B)&gt;0</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操作方法：右旋</w:t>
      </w:r>
      <w:r w:rsidRPr="00461825">
        <w:rPr>
          <w:rFonts w:ascii="Segoe UI" w:eastAsia="宋体" w:hAnsi="Segoe UI" w:cs="Segoe UI"/>
          <w:color w:val="333333"/>
          <w:kern w:val="0"/>
          <w:szCs w:val="21"/>
        </w:rPr>
        <w:t>(A)</w:t>
      </w:r>
    </w:p>
    <w:p w:rsidR="00461825" w:rsidRPr="00461825" w:rsidRDefault="00461825" w:rsidP="00461825">
      <w:pPr>
        <w:widowControl/>
        <w:spacing w:before="100" w:beforeAutospacing="1" w:after="100" w:afterAutospacing="1"/>
        <w:jc w:val="left"/>
        <w:outlineLvl w:val="4"/>
        <w:rPr>
          <w:rFonts w:ascii="Segoe UI" w:eastAsia="宋体" w:hAnsi="Segoe UI" w:cs="Segoe UI"/>
          <w:b/>
          <w:bCs/>
          <w:color w:val="333333"/>
          <w:kern w:val="0"/>
          <w:sz w:val="20"/>
          <w:szCs w:val="20"/>
        </w:rPr>
      </w:pPr>
      <w:r w:rsidRPr="00461825">
        <w:rPr>
          <w:rFonts w:ascii="Segoe UI" w:eastAsia="宋体" w:hAnsi="Segoe UI" w:cs="Segoe UI"/>
          <w:b/>
          <w:bCs/>
          <w:color w:val="333333"/>
          <w:kern w:val="0"/>
          <w:sz w:val="20"/>
          <w:szCs w:val="20"/>
        </w:rPr>
        <w:t>RR</w:t>
      </w:r>
      <w:r w:rsidRPr="00461825">
        <w:rPr>
          <w:rFonts w:ascii="Segoe UI" w:eastAsia="宋体" w:hAnsi="Segoe UI" w:cs="Segoe UI"/>
          <w:b/>
          <w:bCs/>
          <w:color w:val="333333"/>
          <w:kern w:val="0"/>
          <w:sz w:val="20"/>
          <w:szCs w:val="20"/>
        </w:rPr>
        <w:t>型</w:t>
      </w:r>
    </w:p>
    <w:p w:rsidR="00461825" w:rsidRDefault="00461825"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drawing>
          <wp:inline distT="0" distB="0" distL="0" distR="0">
            <wp:extent cx="5274310" cy="236093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5.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360930"/>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color w:val="A6A6A6" w:themeColor="background1" w:themeShade="A6"/>
          <w:kern w:val="0"/>
          <w:szCs w:val="21"/>
        </w:rPr>
        <w:t>5</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平衡树的不平衡情况——</w:t>
      </w:r>
      <w:r>
        <w:rPr>
          <w:rFonts w:ascii="Segoe UI" w:eastAsia="宋体" w:hAnsi="Segoe UI" w:cs="Segoe UI" w:hint="eastAsia"/>
          <w:color w:val="A6A6A6" w:themeColor="background1" w:themeShade="A6"/>
          <w:kern w:val="0"/>
          <w:szCs w:val="21"/>
        </w:rPr>
        <w:t>RR</w:t>
      </w:r>
      <w:r>
        <w:rPr>
          <w:rFonts w:ascii="Segoe UI" w:eastAsia="宋体" w:hAnsi="Segoe UI" w:cs="Segoe UI" w:hint="eastAsia"/>
          <w:color w:val="A6A6A6" w:themeColor="background1" w:themeShade="A6"/>
          <w:kern w:val="0"/>
          <w:szCs w:val="21"/>
        </w:rPr>
        <w:t>型</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判断方法：</w:t>
      </w:r>
      <w:r w:rsidRPr="00461825">
        <w:rPr>
          <w:rFonts w:ascii="Segoe UI" w:eastAsia="宋体" w:hAnsi="Segoe UI" w:cs="Segoe UI"/>
          <w:color w:val="333333"/>
          <w:kern w:val="0"/>
          <w:szCs w:val="21"/>
        </w:rPr>
        <w:t>bf(A)&lt;-1 &amp;&amp; bf(B)&lt;0</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lastRenderedPageBreak/>
        <w:t>操作方法：左旋</w:t>
      </w:r>
      <w:r w:rsidRPr="00461825">
        <w:rPr>
          <w:rFonts w:ascii="Segoe UI" w:eastAsia="宋体" w:hAnsi="Segoe UI" w:cs="Segoe UI"/>
          <w:color w:val="333333"/>
          <w:kern w:val="0"/>
          <w:szCs w:val="21"/>
        </w:rPr>
        <w:t>(A)</w:t>
      </w:r>
    </w:p>
    <w:p w:rsidR="00461825" w:rsidRPr="00461825" w:rsidRDefault="00461825" w:rsidP="00461825">
      <w:pPr>
        <w:widowControl/>
        <w:spacing w:before="100" w:beforeAutospacing="1" w:after="100" w:afterAutospacing="1"/>
        <w:jc w:val="left"/>
        <w:outlineLvl w:val="4"/>
        <w:rPr>
          <w:rFonts w:ascii="Segoe UI" w:eastAsia="宋体" w:hAnsi="Segoe UI" w:cs="Segoe UI"/>
          <w:b/>
          <w:bCs/>
          <w:color w:val="333333"/>
          <w:kern w:val="0"/>
          <w:sz w:val="20"/>
          <w:szCs w:val="20"/>
        </w:rPr>
      </w:pPr>
      <w:r w:rsidRPr="00461825">
        <w:rPr>
          <w:rFonts w:ascii="Segoe UI" w:eastAsia="宋体" w:hAnsi="Segoe UI" w:cs="Segoe UI"/>
          <w:b/>
          <w:bCs/>
          <w:color w:val="333333"/>
          <w:kern w:val="0"/>
          <w:sz w:val="20"/>
          <w:szCs w:val="20"/>
        </w:rPr>
        <w:t>LR</w:t>
      </w:r>
      <w:r w:rsidRPr="00461825">
        <w:rPr>
          <w:rFonts w:ascii="Segoe UI" w:eastAsia="宋体" w:hAnsi="Segoe UI" w:cs="Segoe UI"/>
          <w:b/>
          <w:bCs/>
          <w:color w:val="333333"/>
          <w:kern w:val="0"/>
          <w:sz w:val="20"/>
          <w:szCs w:val="20"/>
        </w:rPr>
        <w:t>型</w:t>
      </w:r>
    </w:p>
    <w:p w:rsidR="00461825" w:rsidRDefault="00461825"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drawing>
          <wp:inline distT="0" distB="0" distL="0" distR="0">
            <wp:extent cx="5274310" cy="23088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6.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308860"/>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color w:val="A6A6A6" w:themeColor="background1" w:themeShade="A6"/>
          <w:kern w:val="0"/>
          <w:szCs w:val="21"/>
        </w:rPr>
        <w:t>6</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平衡树的不平衡情况——</w:t>
      </w:r>
      <w:r>
        <w:rPr>
          <w:rFonts w:ascii="Segoe UI" w:eastAsia="宋体" w:hAnsi="Segoe UI" w:cs="Segoe UI" w:hint="eastAsia"/>
          <w:color w:val="A6A6A6" w:themeColor="background1" w:themeShade="A6"/>
          <w:kern w:val="0"/>
          <w:szCs w:val="21"/>
        </w:rPr>
        <w:t>LR</w:t>
      </w:r>
      <w:r>
        <w:rPr>
          <w:rFonts w:ascii="Segoe UI" w:eastAsia="宋体" w:hAnsi="Segoe UI" w:cs="Segoe UI" w:hint="eastAsia"/>
          <w:color w:val="A6A6A6" w:themeColor="background1" w:themeShade="A6"/>
          <w:kern w:val="0"/>
          <w:szCs w:val="21"/>
        </w:rPr>
        <w:t>型</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判断方法：</w:t>
      </w:r>
      <w:r w:rsidRPr="00461825">
        <w:rPr>
          <w:rFonts w:ascii="Segoe UI" w:eastAsia="宋体" w:hAnsi="Segoe UI" w:cs="Segoe UI"/>
          <w:color w:val="333333"/>
          <w:kern w:val="0"/>
          <w:szCs w:val="21"/>
        </w:rPr>
        <w:t>bf(A)&gt;0 &amp;&amp; bf(B)&lt;0</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操作方法：左旋</w:t>
      </w:r>
      <w:r w:rsidRPr="00461825">
        <w:rPr>
          <w:rFonts w:ascii="Segoe UI" w:eastAsia="宋体" w:hAnsi="Segoe UI" w:cs="Segoe UI"/>
          <w:color w:val="333333"/>
          <w:kern w:val="0"/>
          <w:szCs w:val="21"/>
        </w:rPr>
        <w:t xml:space="preserve">(B) </w:t>
      </w:r>
      <w:r w:rsidRPr="00461825">
        <w:rPr>
          <w:rFonts w:ascii="Segoe UI" w:eastAsia="宋体" w:hAnsi="Segoe UI" w:cs="Segoe UI"/>
          <w:color w:val="333333"/>
          <w:kern w:val="0"/>
          <w:szCs w:val="21"/>
        </w:rPr>
        <w:t>然后</w:t>
      </w:r>
      <w:r w:rsidRPr="00461825">
        <w:rPr>
          <w:rFonts w:ascii="Segoe UI" w:eastAsia="宋体" w:hAnsi="Segoe UI" w:cs="Segoe UI"/>
          <w:color w:val="333333"/>
          <w:kern w:val="0"/>
          <w:szCs w:val="21"/>
        </w:rPr>
        <w:t xml:space="preserve"> </w:t>
      </w:r>
      <w:r w:rsidRPr="00461825">
        <w:rPr>
          <w:rFonts w:ascii="Segoe UI" w:eastAsia="宋体" w:hAnsi="Segoe UI" w:cs="Segoe UI"/>
          <w:color w:val="333333"/>
          <w:kern w:val="0"/>
          <w:szCs w:val="21"/>
        </w:rPr>
        <w:t>右旋</w:t>
      </w:r>
      <w:r w:rsidRPr="00461825">
        <w:rPr>
          <w:rFonts w:ascii="Segoe UI" w:eastAsia="宋体" w:hAnsi="Segoe UI" w:cs="Segoe UI"/>
          <w:color w:val="333333"/>
          <w:kern w:val="0"/>
          <w:szCs w:val="21"/>
        </w:rPr>
        <w:t>(A)</w:t>
      </w:r>
    </w:p>
    <w:p w:rsidR="00461825" w:rsidRPr="00461825" w:rsidRDefault="00461825" w:rsidP="00461825">
      <w:pPr>
        <w:widowControl/>
        <w:spacing w:before="100" w:beforeAutospacing="1" w:after="100" w:afterAutospacing="1"/>
        <w:jc w:val="left"/>
        <w:outlineLvl w:val="4"/>
        <w:rPr>
          <w:rFonts w:ascii="Segoe UI" w:eastAsia="宋体" w:hAnsi="Segoe UI" w:cs="Segoe UI"/>
          <w:b/>
          <w:bCs/>
          <w:color w:val="333333"/>
          <w:kern w:val="0"/>
          <w:sz w:val="20"/>
          <w:szCs w:val="20"/>
        </w:rPr>
      </w:pPr>
      <w:r w:rsidRPr="00461825">
        <w:rPr>
          <w:rFonts w:ascii="Segoe UI" w:eastAsia="宋体" w:hAnsi="Segoe UI" w:cs="Segoe UI"/>
          <w:b/>
          <w:bCs/>
          <w:color w:val="333333"/>
          <w:kern w:val="0"/>
          <w:sz w:val="20"/>
          <w:szCs w:val="20"/>
        </w:rPr>
        <w:t>RL</w:t>
      </w:r>
      <w:r w:rsidRPr="00461825">
        <w:rPr>
          <w:rFonts w:ascii="Segoe UI" w:eastAsia="宋体" w:hAnsi="Segoe UI" w:cs="Segoe UI"/>
          <w:b/>
          <w:bCs/>
          <w:color w:val="333333"/>
          <w:kern w:val="0"/>
          <w:sz w:val="20"/>
          <w:szCs w:val="20"/>
        </w:rPr>
        <w:t>型</w:t>
      </w:r>
    </w:p>
    <w:p w:rsidR="00461825" w:rsidRDefault="00461825"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drawing>
          <wp:inline distT="0" distB="0" distL="0" distR="0">
            <wp:extent cx="5274310" cy="228409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7.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284095"/>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color w:val="A6A6A6" w:themeColor="background1" w:themeShade="A6"/>
          <w:kern w:val="0"/>
          <w:szCs w:val="21"/>
        </w:rPr>
        <w:t>7</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平衡树的不平衡情况——</w:t>
      </w:r>
      <w:r>
        <w:rPr>
          <w:rFonts w:ascii="Segoe UI" w:eastAsia="宋体" w:hAnsi="Segoe UI" w:cs="Segoe UI"/>
          <w:color w:val="A6A6A6" w:themeColor="background1" w:themeShade="A6"/>
          <w:kern w:val="0"/>
          <w:szCs w:val="21"/>
        </w:rPr>
        <w:t>RL</w:t>
      </w:r>
      <w:r>
        <w:rPr>
          <w:rFonts w:ascii="Segoe UI" w:eastAsia="宋体" w:hAnsi="Segoe UI" w:cs="Segoe UI" w:hint="eastAsia"/>
          <w:color w:val="A6A6A6" w:themeColor="background1" w:themeShade="A6"/>
          <w:kern w:val="0"/>
          <w:szCs w:val="21"/>
        </w:rPr>
        <w:t>型</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判断方法：</w:t>
      </w:r>
      <w:r w:rsidRPr="00461825">
        <w:rPr>
          <w:rFonts w:ascii="Segoe UI" w:eastAsia="宋体" w:hAnsi="Segoe UI" w:cs="Segoe UI"/>
          <w:color w:val="333333"/>
          <w:kern w:val="0"/>
          <w:szCs w:val="21"/>
        </w:rPr>
        <w:t>bf(A)&lt;0 &amp;&amp; bf(B)&gt;0</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操作方法：右旋</w:t>
      </w:r>
      <w:r w:rsidRPr="00461825">
        <w:rPr>
          <w:rFonts w:ascii="Segoe UI" w:eastAsia="宋体" w:hAnsi="Segoe UI" w:cs="Segoe UI"/>
          <w:color w:val="333333"/>
          <w:kern w:val="0"/>
          <w:szCs w:val="21"/>
        </w:rPr>
        <w:t xml:space="preserve">(B) </w:t>
      </w:r>
      <w:r w:rsidRPr="00461825">
        <w:rPr>
          <w:rFonts w:ascii="Segoe UI" w:eastAsia="宋体" w:hAnsi="Segoe UI" w:cs="Segoe UI"/>
          <w:color w:val="333333"/>
          <w:kern w:val="0"/>
          <w:szCs w:val="21"/>
        </w:rPr>
        <w:t>然后</w:t>
      </w:r>
      <w:r w:rsidRPr="00461825">
        <w:rPr>
          <w:rFonts w:ascii="Segoe UI" w:eastAsia="宋体" w:hAnsi="Segoe UI" w:cs="Segoe UI"/>
          <w:color w:val="333333"/>
          <w:kern w:val="0"/>
          <w:szCs w:val="21"/>
        </w:rPr>
        <w:t xml:space="preserve"> </w:t>
      </w:r>
      <w:r w:rsidRPr="00461825">
        <w:rPr>
          <w:rFonts w:ascii="Segoe UI" w:eastAsia="宋体" w:hAnsi="Segoe UI" w:cs="Segoe UI"/>
          <w:color w:val="333333"/>
          <w:kern w:val="0"/>
          <w:szCs w:val="21"/>
        </w:rPr>
        <w:t>左旋</w:t>
      </w:r>
      <w:r w:rsidRPr="00461825">
        <w:rPr>
          <w:rFonts w:ascii="Segoe UI" w:eastAsia="宋体" w:hAnsi="Segoe UI" w:cs="Segoe UI"/>
          <w:color w:val="333333"/>
          <w:kern w:val="0"/>
          <w:szCs w:val="21"/>
        </w:rPr>
        <w:t>(A)</w:t>
      </w:r>
    </w:p>
    <w:p w:rsidR="00461825" w:rsidRPr="00461825" w:rsidRDefault="00461825" w:rsidP="00461825">
      <w:pPr>
        <w:widowControl/>
        <w:spacing w:before="100" w:beforeAutospacing="1" w:after="100" w:afterAutospacing="1"/>
        <w:jc w:val="left"/>
        <w:outlineLvl w:val="2"/>
        <w:rPr>
          <w:rFonts w:ascii="Segoe UI" w:eastAsia="宋体" w:hAnsi="Segoe UI" w:cs="Segoe UI"/>
          <w:color w:val="333333"/>
          <w:kern w:val="0"/>
          <w:sz w:val="27"/>
          <w:szCs w:val="27"/>
        </w:rPr>
      </w:pPr>
      <w:r w:rsidRPr="00461825">
        <w:rPr>
          <w:rFonts w:ascii="Segoe UI" w:eastAsia="宋体" w:hAnsi="Segoe UI" w:cs="Segoe UI"/>
          <w:color w:val="333333"/>
          <w:kern w:val="0"/>
          <w:sz w:val="27"/>
          <w:szCs w:val="27"/>
        </w:rPr>
        <w:t>平衡树插入与删除的边界测试样例</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lastRenderedPageBreak/>
        <w:t>为了确保系统的稳定性，需要对系统进行尽量完善的测试，本系统的测试</w:t>
      </w:r>
      <w:proofErr w:type="gramStart"/>
      <w:r w:rsidRPr="00461825">
        <w:rPr>
          <w:rFonts w:ascii="Segoe UI" w:eastAsia="宋体" w:hAnsi="Segoe UI" w:cs="Segoe UI"/>
          <w:color w:val="333333"/>
          <w:kern w:val="0"/>
          <w:szCs w:val="21"/>
        </w:rPr>
        <w:t>样例如</w:t>
      </w:r>
      <w:proofErr w:type="gramEnd"/>
      <w:r w:rsidRPr="00461825">
        <w:rPr>
          <w:rFonts w:ascii="Segoe UI" w:eastAsia="宋体" w:hAnsi="Segoe UI" w:cs="Segoe UI"/>
          <w:color w:val="333333"/>
          <w:kern w:val="0"/>
          <w:szCs w:val="21"/>
        </w:rPr>
        <w:t>下，将从</w:t>
      </w:r>
      <w:r w:rsidRPr="00461825">
        <w:rPr>
          <w:rFonts w:ascii="Segoe UI" w:eastAsia="宋体" w:hAnsi="Segoe UI" w:cs="Segoe UI"/>
          <w:b/>
          <w:bCs/>
          <w:color w:val="333333"/>
          <w:kern w:val="0"/>
          <w:szCs w:val="21"/>
        </w:rPr>
        <w:t>边界</w:t>
      </w:r>
      <w:r w:rsidRPr="00461825">
        <w:rPr>
          <w:rFonts w:ascii="Segoe UI" w:eastAsia="宋体" w:hAnsi="Segoe UI" w:cs="Segoe UI"/>
          <w:color w:val="333333"/>
          <w:kern w:val="0"/>
          <w:szCs w:val="21"/>
        </w:rPr>
        <w:t>条件和</w:t>
      </w:r>
      <w:r w:rsidRPr="00461825">
        <w:rPr>
          <w:rFonts w:ascii="Segoe UI" w:eastAsia="宋体" w:hAnsi="Segoe UI" w:cs="Segoe UI"/>
          <w:b/>
          <w:bCs/>
          <w:color w:val="333333"/>
          <w:kern w:val="0"/>
          <w:szCs w:val="21"/>
        </w:rPr>
        <w:t>测试样例的完整性</w:t>
      </w:r>
      <w:r w:rsidRPr="00461825">
        <w:rPr>
          <w:rFonts w:ascii="Segoe UI" w:eastAsia="宋体" w:hAnsi="Segoe UI" w:cs="Segoe UI"/>
          <w:color w:val="333333"/>
          <w:kern w:val="0"/>
          <w:szCs w:val="21"/>
        </w:rPr>
        <w:t>出发进行测试。</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测试范围</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9"/>
        <w:gridCol w:w="1202"/>
        <w:gridCol w:w="1202"/>
        <w:gridCol w:w="2042"/>
        <w:gridCol w:w="749"/>
        <w:gridCol w:w="791"/>
      </w:tblGrid>
      <w:tr w:rsidR="00461825" w:rsidRPr="00461825" w:rsidTr="00461825">
        <w:trPr>
          <w:tblHeader/>
          <w:tblCellSpacing w:w="15" w:type="dxa"/>
        </w:trPr>
        <w:tc>
          <w:tcPr>
            <w:tcW w:w="0" w:type="auto"/>
            <w:tcBorders>
              <w:bottom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测试范围</w:t>
            </w:r>
          </w:p>
        </w:tc>
        <w:tc>
          <w:tcPr>
            <w:tcW w:w="0" w:type="auto"/>
            <w:tcBorders>
              <w:bottom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1</w:t>
            </w:r>
          </w:p>
        </w:tc>
        <w:tc>
          <w:tcPr>
            <w:tcW w:w="0" w:type="auto"/>
            <w:tcBorders>
              <w:bottom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2</w:t>
            </w:r>
          </w:p>
        </w:tc>
        <w:tc>
          <w:tcPr>
            <w:tcW w:w="0" w:type="auto"/>
            <w:tcBorders>
              <w:bottom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3</w:t>
            </w:r>
          </w:p>
        </w:tc>
        <w:tc>
          <w:tcPr>
            <w:tcW w:w="0" w:type="auto"/>
            <w:tcBorders>
              <w:bottom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4</w:t>
            </w:r>
          </w:p>
        </w:tc>
        <w:tc>
          <w:tcPr>
            <w:tcW w:w="0" w:type="auto"/>
            <w:tcBorders>
              <w:bottom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5</w:t>
            </w:r>
          </w:p>
        </w:tc>
      </w:tr>
      <w:tr w:rsidR="00461825" w:rsidRPr="00461825" w:rsidTr="00461825">
        <w:trPr>
          <w:tblCellSpacing w:w="15" w:type="dxa"/>
        </w:trPr>
        <w:tc>
          <w:tcPr>
            <w:tcW w:w="0" w:type="auto"/>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插入</w:t>
            </w:r>
          </w:p>
        </w:tc>
        <w:tc>
          <w:tcPr>
            <w:tcW w:w="0" w:type="auto"/>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不调整</w:t>
            </w:r>
            <w:r w:rsidRPr="00461825">
              <w:rPr>
                <w:rFonts w:ascii="Segoe UI" w:eastAsia="宋体" w:hAnsi="Segoe UI" w:cs="Segoe UI"/>
                <w:color w:val="333333"/>
                <w:kern w:val="0"/>
                <w:szCs w:val="21"/>
              </w:rPr>
              <w:t xml:space="preserve"> √</w:t>
            </w:r>
          </w:p>
        </w:tc>
        <w:tc>
          <w:tcPr>
            <w:tcW w:w="0" w:type="auto"/>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LL √</w:t>
            </w:r>
          </w:p>
        </w:tc>
        <w:tc>
          <w:tcPr>
            <w:tcW w:w="0" w:type="auto"/>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LR √</w:t>
            </w:r>
          </w:p>
        </w:tc>
        <w:tc>
          <w:tcPr>
            <w:tcW w:w="0" w:type="auto"/>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RL √</w:t>
            </w:r>
          </w:p>
        </w:tc>
        <w:tc>
          <w:tcPr>
            <w:tcW w:w="0" w:type="auto"/>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RR √</w:t>
            </w:r>
          </w:p>
        </w:tc>
      </w:tr>
      <w:tr w:rsidR="00461825" w:rsidRPr="00461825" w:rsidTr="00461825">
        <w:trPr>
          <w:tblCellSpacing w:w="15" w:type="dxa"/>
        </w:trPr>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删除</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根节点</w:t>
            </w:r>
            <w:r w:rsidRPr="00461825">
              <w:rPr>
                <w:rFonts w:ascii="Segoe UI" w:eastAsia="宋体" w:hAnsi="Segoe UI" w:cs="Segoe UI"/>
                <w:color w:val="333333"/>
                <w:kern w:val="0"/>
                <w:szCs w:val="21"/>
              </w:rPr>
              <w:t xml:space="preserve"> √</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叶节点</w:t>
            </w:r>
            <w:r w:rsidRPr="00461825">
              <w:rPr>
                <w:rFonts w:ascii="Segoe UI" w:eastAsia="宋体" w:hAnsi="Segoe UI" w:cs="Segoe UI"/>
                <w:color w:val="333333"/>
                <w:kern w:val="0"/>
                <w:szCs w:val="21"/>
              </w:rPr>
              <w:t xml:space="preserve"> √</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删除唯一的节点</w:t>
            </w:r>
            <w:r w:rsidRPr="00461825">
              <w:rPr>
                <w:rFonts w:ascii="Segoe UI" w:eastAsia="宋体" w:hAnsi="Segoe UI" w:cs="Segoe UI"/>
                <w:color w:val="333333"/>
                <w:kern w:val="0"/>
                <w:szCs w:val="21"/>
              </w:rPr>
              <w:t xml:space="preserve"> √</w:t>
            </w: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Segoe UI" w:eastAsia="宋体" w:hAnsi="Segoe UI" w:cs="Segoe UI"/>
                <w:color w:val="333333"/>
                <w:kern w:val="0"/>
                <w:szCs w:val="21"/>
              </w:rPr>
            </w:pPr>
          </w:p>
        </w:tc>
        <w:tc>
          <w:tcPr>
            <w:tcW w:w="0" w:type="auto"/>
            <w:tcBorders>
              <w:top w:val="single" w:sz="6" w:space="0" w:color="auto"/>
            </w:tcBorders>
            <w:tcMar>
              <w:top w:w="75" w:type="dxa"/>
              <w:left w:w="150" w:type="dxa"/>
              <w:bottom w:w="75" w:type="dxa"/>
              <w:right w:w="150" w:type="dxa"/>
            </w:tcMar>
            <w:vAlign w:val="center"/>
            <w:hideMark/>
          </w:tcPr>
          <w:p w:rsidR="00461825" w:rsidRPr="00461825" w:rsidRDefault="00461825" w:rsidP="00461825">
            <w:pPr>
              <w:widowControl/>
              <w:jc w:val="left"/>
              <w:rPr>
                <w:rFonts w:ascii="Times New Roman" w:eastAsia="Times New Roman" w:hAnsi="Times New Roman" w:cs="Times New Roman"/>
                <w:kern w:val="0"/>
                <w:sz w:val="20"/>
                <w:szCs w:val="20"/>
              </w:rPr>
            </w:pPr>
          </w:p>
        </w:tc>
      </w:tr>
    </w:tbl>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初始状态</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no</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mifeifei</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hello</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hell</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devcheck</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cht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abcd</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159a</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1590</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1234</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1233</w:t>
      </w:r>
    </w:p>
    <w:p w:rsidR="00461825" w:rsidRDefault="00461825"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drawing>
          <wp:inline distT="0" distB="0" distL="0" distR="0">
            <wp:extent cx="5274310" cy="352869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8.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528695"/>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lastRenderedPageBreak/>
        <w:t>图</w:t>
      </w:r>
      <w:r>
        <w:rPr>
          <w:rFonts w:ascii="Segoe UI" w:eastAsia="宋体" w:hAnsi="Segoe UI" w:cs="Segoe UI" w:hint="eastAsia"/>
          <w:color w:val="A6A6A6" w:themeColor="background1" w:themeShade="A6"/>
          <w:kern w:val="0"/>
          <w:szCs w:val="21"/>
        </w:rPr>
        <w:t>8</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平衡树测试样例</w:t>
      </w:r>
      <w:r>
        <w:rPr>
          <w:rFonts w:ascii="Segoe UI" w:eastAsia="宋体" w:hAnsi="Segoe UI" w:cs="Segoe UI" w:hint="eastAsia"/>
          <w:color w:val="A6A6A6" w:themeColor="background1" w:themeShade="A6"/>
          <w:kern w:val="0"/>
          <w:szCs w:val="21"/>
        </w:rPr>
        <w:t>1</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插入</w:t>
      </w:r>
      <w:r w:rsidRPr="00461825">
        <w:rPr>
          <w:rFonts w:ascii="Segoe UI" w:eastAsia="宋体" w:hAnsi="Segoe UI" w:cs="Segoe UI"/>
          <w:b/>
          <w:bCs/>
          <w:color w:val="333333"/>
          <w:kern w:val="0"/>
          <w:szCs w:val="21"/>
        </w:rPr>
        <w:t>(</w:t>
      </w:r>
      <w:r w:rsidRPr="00461825">
        <w:rPr>
          <w:rFonts w:ascii="Segoe UI" w:eastAsia="宋体" w:hAnsi="Segoe UI" w:cs="Segoe UI"/>
          <w:b/>
          <w:bCs/>
          <w:color w:val="333333"/>
          <w:kern w:val="0"/>
          <w:szCs w:val="21"/>
        </w:rPr>
        <w:t>测试</w:t>
      </w:r>
      <w:r w:rsidRPr="00461825">
        <w:rPr>
          <w:rFonts w:ascii="Segoe UI" w:eastAsia="宋体" w:hAnsi="Segoe UI" w:cs="Segoe UI"/>
          <w:b/>
          <w:bCs/>
          <w:color w:val="333333"/>
          <w:kern w:val="0"/>
          <w:szCs w:val="21"/>
        </w:rPr>
        <w:t>LR</w:t>
      </w:r>
      <w:r w:rsidRPr="00461825">
        <w:rPr>
          <w:rFonts w:ascii="Segoe UI" w:eastAsia="宋体" w:hAnsi="Segoe UI" w:cs="Segoe UI"/>
          <w:b/>
          <w:bCs/>
          <w:color w:val="333333"/>
          <w:kern w:val="0"/>
          <w:szCs w:val="21"/>
        </w:rPr>
        <w:t>型，且调整子树为复杂节点</w:t>
      </w:r>
      <w:r w:rsidRPr="00461825">
        <w:rPr>
          <w:rFonts w:ascii="Segoe UI" w:eastAsia="宋体" w:hAnsi="Segoe UI" w:cs="Segoe UI"/>
          <w:b/>
          <w:bCs/>
          <w:color w:val="333333"/>
          <w:kern w:val="0"/>
          <w:szCs w:val="21"/>
        </w:rPr>
        <w:t>)</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测试样例：插入</w:t>
      </w:r>
      <w:r w:rsidRPr="00461825">
        <w:rPr>
          <w:rFonts w:ascii="Consolas" w:eastAsia="宋体" w:hAnsi="Consolas" w:cs="宋体"/>
          <w:color w:val="333333"/>
          <w:kern w:val="0"/>
          <w:szCs w:val="21"/>
        </w:rPr>
        <w:t>aaaa,12345678</w:t>
      </w:r>
      <w:r w:rsidRPr="00461825">
        <w:rPr>
          <w:rFonts w:ascii="Segoe UI" w:eastAsia="宋体" w:hAnsi="Segoe UI" w:cs="Segoe UI"/>
          <w:color w:val="333333"/>
          <w:kern w:val="0"/>
          <w:szCs w:val="21"/>
        </w:rPr>
        <w:t> </w:t>
      </w:r>
      <w:r w:rsidRPr="00461825">
        <w:rPr>
          <w:rFonts w:ascii="Segoe UI" w:eastAsia="宋体" w:hAnsi="Segoe UI" w:cs="Segoe UI"/>
          <w:color w:val="333333"/>
          <w:kern w:val="0"/>
          <w:szCs w:val="21"/>
        </w:rPr>
        <w:t>测试结果符合预期</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no</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mifeifei</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hello</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hell</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devcheck</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(RL)cht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abcd</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aaaa</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159a</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1590</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1234</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1233</w:t>
      </w:r>
    </w:p>
    <w:p w:rsidR="00461825" w:rsidRDefault="00461825"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drawing>
          <wp:inline distT="0" distB="0" distL="0" distR="0">
            <wp:extent cx="5274310" cy="43865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9.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386580"/>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hint="eastAsia"/>
          <w:color w:val="A6A6A6" w:themeColor="background1" w:themeShade="A6"/>
          <w:kern w:val="0"/>
          <w:szCs w:val="21"/>
        </w:rPr>
        <w:t>9</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平衡树测试样例</w:t>
      </w:r>
      <w:r>
        <w:rPr>
          <w:rFonts w:ascii="Segoe UI" w:eastAsia="宋体" w:hAnsi="Segoe UI" w:cs="Segoe UI" w:hint="eastAsia"/>
          <w:color w:val="A6A6A6" w:themeColor="background1" w:themeShade="A6"/>
          <w:kern w:val="0"/>
          <w:szCs w:val="21"/>
        </w:rPr>
        <w:t>2</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lastRenderedPageBreak/>
        <w:t>插入</w:t>
      </w:r>
      <w:r w:rsidRPr="00461825">
        <w:rPr>
          <w:rFonts w:ascii="Segoe UI" w:eastAsia="宋体" w:hAnsi="Segoe UI" w:cs="Segoe UI"/>
          <w:b/>
          <w:bCs/>
          <w:color w:val="333333"/>
          <w:kern w:val="0"/>
          <w:szCs w:val="21"/>
        </w:rPr>
        <w:t>(</w:t>
      </w:r>
      <w:r w:rsidRPr="00461825">
        <w:rPr>
          <w:rFonts w:ascii="Segoe UI" w:eastAsia="宋体" w:hAnsi="Segoe UI" w:cs="Segoe UI"/>
          <w:b/>
          <w:bCs/>
          <w:color w:val="333333"/>
          <w:kern w:val="0"/>
          <w:szCs w:val="21"/>
        </w:rPr>
        <w:t>测试</w:t>
      </w:r>
      <w:r w:rsidRPr="00461825">
        <w:rPr>
          <w:rFonts w:ascii="Segoe UI" w:eastAsia="宋体" w:hAnsi="Segoe UI" w:cs="Segoe UI"/>
          <w:b/>
          <w:bCs/>
          <w:color w:val="333333"/>
          <w:kern w:val="0"/>
          <w:szCs w:val="21"/>
        </w:rPr>
        <w:t>LL</w:t>
      </w:r>
      <w:r w:rsidRPr="00461825">
        <w:rPr>
          <w:rFonts w:ascii="Segoe UI" w:eastAsia="宋体" w:hAnsi="Segoe UI" w:cs="Segoe UI"/>
          <w:b/>
          <w:bCs/>
          <w:color w:val="333333"/>
          <w:kern w:val="0"/>
          <w:szCs w:val="21"/>
        </w:rPr>
        <w:t>型，简单节点</w:t>
      </w:r>
      <w:r w:rsidRPr="00461825">
        <w:rPr>
          <w:rFonts w:ascii="Segoe UI" w:eastAsia="宋体" w:hAnsi="Segoe UI" w:cs="Segoe UI"/>
          <w:b/>
          <w:bCs/>
          <w:color w:val="333333"/>
          <w:kern w:val="0"/>
          <w:szCs w:val="21"/>
        </w:rPr>
        <w:t>)</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测试样例：插入</w:t>
      </w:r>
      <w:r w:rsidRPr="00461825">
        <w:rPr>
          <w:rFonts w:ascii="Consolas" w:eastAsia="宋体" w:hAnsi="Consolas" w:cs="宋体"/>
          <w:color w:val="333333"/>
          <w:kern w:val="0"/>
          <w:szCs w:val="21"/>
        </w:rPr>
        <w:t>160a,12345678</w:t>
      </w:r>
      <w:r w:rsidRPr="00461825">
        <w:rPr>
          <w:rFonts w:ascii="Segoe UI" w:eastAsia="宋体" w:hAnsi="Segoe UI" w:cs="Segoe UI"/>
          <w:color w:val="333333"/>
          <w:kern w:val="0"/>
          <w:szCs w:val="21"/>
        </w:rPr>
        <w:t> </w:t>
      </w:r>
      <w:r w:rsidRPr="00461825">
        <w:rPr>
          <w:rFonts w:ascii="Segoe UI" w:eastAsia="宋体" w:hAnsi="Segoe UI" w:cs="Segoe UI"/>
          <w:color w:val="333333"/>
          <w:kern w:val="0"/>
          <w:szCs w:val="21"/>
        </w:rPr>
        <w:t>测试结果符合预期</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no</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mifeifei</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hello</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hell</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devcheck</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cht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abcd</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(LL)</w:t>
      </w:r>
      <w:proofErr w:type="spellStart"/>
      <w:r w:rsidRPr="00461825">
        <w:rPr>
          <w:rFonts w:ascii="Consolas" w:eastAsia="宋体" w:hAnsi="Consolas" w:cs="宋体"/>
          <w:color w:val="333333"/>
          <w:kern w:val="0"/>
          <w:szCs w:val="21"/>
        </w:rPr>
        <w:t>aaaa</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160a</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159a</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1590</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1234</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1233</w:t>
      </w:r>
    </w:p>
    <w:p w:rsidR="00461825" w:rsidRDefault="00461825"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drawing>
          <wp:inline distT="0" distB="0" distL="0" distR="0">
            <wp:extent cx="5274310" cy="414591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10.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145915"/>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hint="eastAsia"/>
          <w:color w:val="A6A6A6" w:themeColor="background1" w:themeShade="A6"/>
          <w:kern w:val="0"/>
          <w:szCs w:val="21"/>
        </w:rPr>
        <w:t>10</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平衡树测试样例</w:t>
      </w:r>
      <w:r>
        <w:rPr>
          <w:rFonts w:ascii="Segoe UI" w:eastAsia="宋体" w:hAnsi="Segoe UI" w:cs="Segoe UI" w:hint="eastAsia"/>
          <w:color w:val="A6A6A6" w:themeColor="background1" w:themeShade="A6"/>
          <w:kern w:val="0"/>
          <w:szCs w:val="21"/>
        </w:rPr>
        <w:t>3</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插入</w:t>
      </w:r>
      <w:r w:rsidRPr="00461825">
        <w:rPr>
          <w:rFonts w:ascii="Segoe UI" w:eastAsia="宋体" w:hAnsi="Segoe UI" w:cs="Segoe UI"/>
          <w:b/>
          <w:bCs/>
          <w:color w:val="333333"/>
          <w:kern w:val="0"/>
          <w:szCs w:val="21"/>
        </w:rPr>
        <w:t>(</w:t>
      </w:r>
      <w:r w:rsidRPr="00461825">
        <w:rPr>
          <w:rFonts w:ascii="Segoe UI" w:eastAsia="宋体" w:hAnsi="Segoe UI" w:cs="Segoe UI"/>
          <w:b/>
          <w:bCs/>
          <w:color w:val="333333"/>
          <w:kern w:val="0"/>
          <w:szCs w:val="21"/>
        </w:rPr>
        <w:t>测试不调整</w:t>
      </w:r>
      <w:r w:rsidRPr="00461825">
        <w:rPr>
          <w:rFonts w:ascii="Segoe UI" w:eastAsia="宋体" w:hAnsi="Segoe UI" w:cs="Segoe UI"/>
          <w:b/>
          <w:bCs/>
          <w:color w:val="333333"/>
          <w:kern w:val="0"/>
          <w:szCs w:val="21"/>
        </w:rPr>
        <w:t>)</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lastRenderedPageBreak/>
        <w:t>测试样例：依次插入</w:t>
      </w:r>
      <w:r w:rsidRPr="00461825">
        <w:rPr>
          <w:rFonts w:ascii="Consolas" w:eastAsia="宋体" w:hAnsi="Consolas" w:cs="宋体"/>
          <w:color w:val="333333"/>
          <w:kern w:val="0"/>
          <w:szCs w:val="21"/>
        </w:rPr>
        <w:t>159f,12345678</w:t>
      </w:r>
      <w:r w:rsidRPr="00461825">
        <w:rPr>
          <w:rFonts w:ascii="Segoe UI" w:eastAsia="宋体" w:hAnsi="Segoe UI" w:cs="Segoe UI"/>
          <w:color w:val="333333"/>
          <w:kern w:val="0"/>
          <w:szCs w:val="21"/>
        </w:rPr>
        <w:t>;</w:t>
      </w:r>
      <w:r w:rsidRPr="00461825">
        <w:rPr>
          <w:rFonts w:ascii="Consolas" w:eastAsia="宋体" w:hAnsi="Consolas" w:cs="宋体"/>
          <w:color w:val="333333"/>
          <w:kern w:val="0"/>
          <w:szCs w:val="21"/>
        </w:rPr>
        <w:t>160g,12345678</w:t>
      </w:r>
      <w:r w:rsidRPr="00461825">
        <w:rPr>
          <w:rFonts w:ascii="Segoe UI" w:eastAsia="宋体" w:hAnsi="Segoe UI" w:cs="Segoe UI"/>
          <w:color w:val="333333"/>
          <w:kern w:val="0"/>
          <w:szCs w:val="21"/>
        </w:rPr>
        <w:t>;</w:t>
      </w:r>
      <w:r w:rsidRPr="00461825">
        <w:rPr>
          <w:rFonts w:ascii="Consolas" w:eastAsia="宋体" w:hAnsi="Consolas" w:cs="宋体"/>
          <w:color w:val="333333"/>
          <w:kern w:val="0"/>
          <w:szCs w:val="21"/>
        </w:rPr>
        <w:t>abca,12345678</w:t>
      </w:r>
      <w:r w:rsidRPr="00461825">
        <w:rPr>
          <w:rFonts w:ascii="Segoe UI" w:eastAsia="宋体" w:hAnsi="Segoe UI" w:cs="Segoe UI"/>
          <w:color w:val="333333"/>
          <w:kern w:val="0"/>
          <w:szCs w:val="21"/>
        </w:rPr>
        <w:t> </w:t>
      </w:r>
      <w:r w:rsidRPr="00461825">
        <w:rPr>
          <w:rFonts w:ascii="Segoe UI" w:eastAsia="宋体" w:hAnsi="Segoe UI" w:cs="Segoe UI"/>
          <w:color w:val="333333"/>
          <w:kern w:val="0"/>
          <w:szCs w:val="21"/>
        </w:rPr>
        <w:t>测试结果符合预期</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no</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mifeifei</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hello</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hell</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devcheck</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cht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abcd</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abca</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aaaa</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160g</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160a</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159f</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159a</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1590</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1234</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1233</w:t>
      </w:r>
    </w:p>
    <w:p w:rsidR="00461825" w:rsidRDefault="00461825"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drawing>
          <wp:inline distT="0" distB="0" distL="0" distR="0">
            <wp:extent cx="5274310" cy="405701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1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057015"/>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hint="eastAsia"/>
          <w:color w:val="A6A6A6" w:themeColor="background1" w:themeShade="A6"/>
          <w:kern w:val="0"/>
          <w:szCs w:val="21"/>
        </w:rPr>
        <w:t>11</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平衡树测试样例</w:t>
      </w:r>
      <w:r>
        <w:rPr>
          <w:rFonts w:ascii="Segoe UI" w:eastAsia="宋体" w:hAnsi="Segoe UI" w:cs="Segoe UI" w:hint="eastAsia"/>
          <w:color w:val="A6A6A6" w:themeColor="background1" w:themeShade="A6"/>
          <w:kern w:val="0"/>
          <w:szCs w:val="21"/>
        </w:rPr>
        <w:t>4</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插入</w:t>
      </w:r>
      <w:r w:rsidRPr="00461825">
        <w:rPr>
          <w:rFonts w:ascii="Segoe UI" w:eastAsia="宋体" w:hAnsi="Segoe UI" w:cs="Segoe UI"/>
          <w:b/>
          <w:bCs/>
          <w:color w:val="333333"/>
          <w:kern w:val="0"/>
          <w:szCs w:val="21"/>
        </w:rPr>
        <w:t>(</w:t>
      </w:r>
      <w:r w:rsidRPr="00461825">
        <w:rPr>
          <w:rFonts w:ascii="Segoe UI" w:eastAsia="宋体" w:hAnsi="Segoe UI" w:cs="Segoe UI"/>
          <w:b/>
          <w:bCs/>
          <w:color w:val="333333"/>
          <w:kern w:val="0"/>
          <w:szCs w:val="21"/>
        </w:rPr>
        <w:t>测试</w:t>
      </w:r>
      <w:r w:rsidRPr="00461825">
        <w:rPr>
          <w:rFonts w:ascii="Segoe UI" w:eastAsia="宋体" w:hAnsi="Segoe UI" w:cs="Segoe UI"/>
          <w:b/>
          <w:bCs/>
          <w:color w:val="333333"/>
          <w:kern w:val="0"/>
          <w:szCs w:val="21"/>
        </w:rPr>
        <w:t>RR</w:t>
      </w:r>
      <w:r w:rsidRPr="00461825">
        <w:rPr>
          <w:rFonts w:ascii="Segoe UI" w:eastAsia="宋体" w:hAnsi="Segoe UI" w:cs="Segoe UI"/>
          <w:b/>
          <w:bCs/>
          <w:color w:val="333333"/>
          <w:kern w:val="0"/>
          <w:szCs w:val="21"/>
        </w:rPr>
        <w:t>型，且调整子树为复杂节点</w:t>
      </w:r>
      <w:r w:rsidRPr="00461825">
        <w:rPr>
          <w:rFonts w:ascii="Segoe UI" w:eastAsia="宋体" w:hAnsi="Segoe UI" w:cs="Segoe UI"/>
          <w:b/>
          <w:bCs/>
          <w:color w:val="333333"/>
          <w:kern w:val="0"/>
          <w:szCs w:val="21"/>
        </w:rPr>
        <w:t>)</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lastRenderedPageBreak/>
        <w:t>测试样例：依次插入</w:t>
      </w:r>
      <w:r w:rsidRPr="00461825">
        <w:rPr>
          <w:rFonts w:ascii="Consolas" w:eastAsia="宋体" w:hAnsi="Consolas" w:cs="宋体"/>
          <w:color w:val="333333"/>
          <w:kern w:val="0"/>
          <w:szCs w:val="21"/>
        </w:rPr>
        <w:t>abb9,12345678</w:t>
      </w:r>
      <w:r w:rsidRPr="00461825">
        <w:rPr>
          <w:rFonts w:ascii="Segoe UI" w:eastAsia="宋体" w:hAnsi="Segoe UI" w:cs="Segoe UI"/>
          <w:color w:val="333333"/>
          <w:kern w:val="0"/>
          <w:szCs w:val="21"/>
        </w:rPr>
        <w:t>;</w:t>
      </w:r>
      <w:r w:rsidRPr="00461825">
        <w:rPr>
          <w:rFonts w:ascii="Consolas" w:eastAsia="宋体" w:hAnsi="Consolas" w:cs="宋体"/>
          <w:color w:val="333333"/>
          <w:kern w:val="0"/>
          <w:szCs w:val="21"/>
        </w:rPr>
        <w:t>abb8,12345678</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no</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mifeifei</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hello</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hell</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devcheck</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cht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abcd</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abca</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abb9</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abb8</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(RR)</w:t>
      </w:r>
      <w:proofErr w:type="spellStart"/>
      <w:r w:rsidRPr="00461825">
        <w:rPr>
          <w:rFonts w:ascii="Consolas" w:eastAsia="宋体" w:hAnsi="Consolas" w:cs="宋体"/>
          <w:color w:val="333333"/>
          <w:kern w:val="0"/>
          <w:szCs w:val="21"/>
        </w:rPr>
        <w:t>aaaa</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160g</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160a</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159f</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159a</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1590</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1234</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1233</w:t>
      </w:r>
    </w:p>
    <w:p w:rsidR="00461825" w:rsidRDefault="00461825"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lastRenderedPageBreak/>
        <w:drawing>
          <wp:inline distT="0" distB="0" distL="0" distR="0">
            <wp:extent cx="5274310" cy="460184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12.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601845"/>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hint="eastAsia"/>
          <w:color w:val="A6A6A6" w:themeColor="background1" w:themeShade="A6"/>
          <w:kern w:val="0"/>
          <w:szCs w:val="21"/>
        </w:rPr>
        <w:t>12</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平衡树测试样例</w:t>
      </w:r>
      <w:r>
        <w:rPr>
          <w:rFonts w:ascii="Segoe UI" w:eastAsia="宋体" w:hAnsi="Segoe UI" w:cs="Segoe UI" w:hint="eastAsia"/>
          <w:color w:val="A6A6A6" w:themeColor="background1" w:themeShade="A6"/>
          <w:kern w:val="0"/>
          <w:szCs w:val="21"/>
        </w:rPr>
        <w:t>5</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插入</w:t>
      </w:r>
      <w:r w:rsidRPr="00461825">
        <w:rPr>
          <w:rFonts w:ascii="Segoe UI" w:eastAsia="宋体" w:hAnsi="Segoe UI" w:cs="Segoe UI"/>
          <w:b/>
          <w:bCs/>
          <w:color w:val="333333"/>
          <w:kern w:val="0"/>
          <w:szCs w:val="21"/>
        </w:rPr>
        <w:t>(</w:t>
      </w:r>
      <w:r w:rsidRPr="00461825">
        <w:rPr>
          <w:rFonts w:ascii="Segoe UI" w:eastAsia="宋体" w:hAnsi="Segoe UI" w:cs="Segoe UI"/>
          <w:b/>
          <w:bCs/>
          <w:color w:val="333333"/>
          <w:kern w:val="0"/>
          <w:szCs w:val="21"/>
        </w:rPr>
        <w:t>测试</w:t>
      </w:r>
      <w:r w:rsidRPr="00461825">
        <w:rPr>
          <w:rFonts w:ascii="Segoe UI" w:eastAsia="宋体" w:hAnsi="Segoe UI" w:cs="Segoe UI"/>
          <w:b/>
          <w:bCs/>
          <w:color w:val="333333"/>
          <w:kern w:val="0"/>
          <w:szCs w:val="21"/>
        </w:rPr>
        <w:t>RL</w:t>
      </w:r>
      <w:r w:rsidRPr="00461825">
        <w:rPr>
          <w:rFonts w:ascii="Segoe UI" w:eastAsia="宋体" w:hAnsi="Segoe UI" w:cs="Segoe UI"/>
          <w:b/>
          <w:bCs/>
          <w:color w:val="333333"/>
          <w:kern w:val="0"/>
          <w:szCs w:val="21"/>
        </w:rPr>
        <w:t>型，且调整子树为复杂节点</w:t>
      </w:r>
      <w:r w:rsidRPr="00461825">
        <w:rPr>
          <w:rFonts w:ascii="Segoe UI" w:eastAsia="宋体" w:hAnsi="Segoe UI" w:cs="Segoe UI"/>
          <w:b/>
          <w:bCs/>
          <w:color w:val="333333"/>
          <w:kern w:val="0"/>
          <w:szCs w:val="21"/>
        </w:rPr>
        <w:t>)</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测试样例：插入</w:t>
      </w:r>
      <w:r w:rsidRPr="00461825">
        <w:rPr>
          <w:rFonts w:ascii="Consolas" w:eastAsia="宋体" w:hAnsi="Consolas" w:cs="宋体"/>
          <w:color w:val="333333"/>
          <w:kern w:val="0"/>
          <w:szCs w:val="21"/>
        </w:rPr>
        <w:t>hellc,12345678</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no</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mifeifei</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(RL)hello</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hellc</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hell</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devcheck</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cht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abcd</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abca</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abb9</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abb8</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aaaa</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160g</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lastRenderedPageBreak/>
        <w:t xml:space="preserve">                  160a</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159f</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159a</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1590</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1234</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1233</w:t>
      </w:r>
    </w:p>
    <w:p w:rsidR="00461825" w:rsidRDefault="00461825"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drawing>
          <wp:inline distT="0" distB="0" distL="0" distR="0">
            <wp:extent cx="5274310" cy="42551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1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255135"/>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hint="eastAsia"/>
          <w:color w:val="A6A6A6" w:themeColor="background1" w:themeShade="A6"/>
          <w:kern w:val="0"/>
          <w:szCs w:val="21"/>
        </w:rPr>
        <w:t>13</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平衡树测试样例</w:t>
      </w:r>
      <w:r>
        <w:rPr>
          <w:rFonts w:ascii="Segoe UI" w:eastAsia="宋体" w:hAnsi="Segoe UI" w:cs="Segoe UI" w:hint="eastAsia"/>
          <w:color w:val="A6A6A6" w:themeColor="background1" w:themeShade="A6"/>
          <w:kern w:val="0"/>
          <w:szCs w:val="21"/>
        </w:rPr>
        <w:t>6</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删除</w:t>
      </w:r>
      <w:r w:rsidRPr="00461825">
        <w:rPr>
          <w:rFonts w:ascii="Segoe UI" w:eastAsia="宋体" w:hAnsi="Segoe UI" w:cs="Segoe UI"/>
          <w:b/>
          <w:bCs/>
          <w:color w:val="333333"/>
          <w:kern w:val="0"/>
          <w:szCs w:val="21"/>
        </w:rPr>
        <w:t>(</w:t>
      </w:r>
      <w:r w:rsidRPr="00461825">
        <w:rPr>
          <w:rFonts w:ascii="Segoe UI" w:eastAsia="宋体" w:hAnsi="Segoe UI" w:cs="Segoe UI"/>
          <w:b/>
          <w:bCs/>
          <w:color w:val="333333"/>
          <w:kern w:val="0"/>
          <w:szCs w:val="21"/>
        </w:rPr>
        <w:t>根节点</w:t>
      </w:r>
      <w:r w:rsidRPr="00461825">
        <w:rPr>
          <w:rFonts w:ascii="Segoe UI" w:eastAsia="宋体" w:hAnsi="Segoe UI" w:cs="Segoe UI"/>
          <w:b/>
          <w:bCs/>
          <w:color w:val="333333"/>
          <w:kern w:val="0"/>
          <w:szCs w:val="21"/>
        </w:rPr>
        <w:t>)</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测试样例：删除</w:t>
      </w:r>
      <w:r w:rsidRPr="00461825">
        <w:rPr>
          <w:rFonts w:ascii="Consolas" w:eastAsia="宋体" w:hAnsi="Consolas" w:cs="宋体"/>
          <w:color w:val="333333"/>
          <w:kern w:val="0"/>
          <w:szCs w:val="21"/>
        </w:rPr>
        <w:t>cht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no</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mifeifei</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hello</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hellc</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hell</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devcheck</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abcd</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abca</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lastRenderedPageBreak/>
        <w:t xml:space="preserve">            (LL)abb9</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abb8</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aaaa</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160g</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160a</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159f</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159a</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1590</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1234</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1233</w:t>
      </w:r>
    </w:p>
    <w:p w:rsidR="00461825" w:rsidRDefault="00461825"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drawing>
          <wp:inline distT="0" distB="0" distL="0" distR="0">
            <wp:extent cx="5274310" cy="427990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14.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279900"/>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hint="eastAsia"/>
          <w:color w:val="A6A6A6" w:themeColor="background1" w:themeShade="A6"/>
          <w:kern w:val="0"/>
          <w:szCs w:val="21"/>
        </w:rPr>
        <w:t>14</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平衡树测试样例</w:t>
      </w:r>
      <w:r>
        <w:rPr>
          <w:rFonts w:ascii="Segoe UI" w:eastAsia="宋体" w:hAnsi="Segoe UI" w:cs="Segoe UI" w:hint="eastAsia"/>
          <w:color w:val="A6A6A6" w:themeColor="background1" w:themeShade="A6"/>
          <w:kern w:val="0"/>
          <w:szCs w:val="21"/>
        </w:rPr>
        <w:t>7</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删除</w:t>
      </w:r>
      <w:r w:rsidRPr="00461825">
        <w:rPr>
          <w:rFonts w:ascii="Segoe UI" w:eastAsia="宋体" w:hAnsi="Segoe UI" w:cs="Segoe UI"/>
          <w:b/>
          <w:bCs/>
          <w:color w:val="333333"/>
          <w:kern w:val="0"/>
          <w:szCs w:val="21"/>
        </w:rPr>
        <w:t>(</w:t>
      </w:r>
      <w:r w:rsidRPr="00461825">
        <w:rPr>
          <w:rFonts w:ascii="Segoe UI" w:eastAsia="宋体" w:hAnsi="Segoe UI" w:cs="Segoe UI"/>
          <w:b/>
          <w:bCs/>
          <w:color w:val="333333"/>
          <w:kern w:val="0"/>
          <w:szCs w:val="21"/>
        </w:rPr>
        <w:t>叶节点</w:t>
      </w:r>
      <w:r w:rsidRPr="00461825">
        <w:rPr>
          <w:rFonts w:ascii="Segoe UI" w:eastAsia="宋体" w:hAnsi="Segoe UI" w:cs="Segoe UI"/>
          <w:b/>
          <w:bCs/>
          <w:color w:val="333333"/>
          <w:kern w:val="0"/>
          <w:szCs w:val="21"/>
        </w:rPr>
        <w:t>)</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测试样例：删除</w:t>
      </w:r>
      <w:proofErr w:type="spellStart"/>
      <w:r w:rsidRPr="00461825">
        <w:rPr>
          <w:rFonts w:ascii="Consolas" w:eastAsia="宋体" w:hAnsi="Consolas" w:cs="宋体"/>
          <w:color w:val="333333"/>
          <w:kern w:val="0"/>
          <w:szCs w:val="21"/>
        </w:rPr>
        <w:t>abcd</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mifeifei</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hello</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hellc</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hell</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lastRenderedPageBreak/>
        <w:t xml:space="preserve">                  </w:t>
      </w:r>
      <w:proofErr w:type="spellStart"/>
      <w:r w:rsidRPr="00461825">
        <w:rPr>
          <w:rFonts w:ascii="Consolas" w:eastAsia="宋体" w:hAnsi="Consolas" w:cs="宋体"/>
          <w:color w:val="333333"/>
          <w:kern w:val="0"/>
          <w:szCs w:val="21"/>
        </w:rPr>
        <w:t>devcheck</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abcd</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abca</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abb9</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abb8</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aaaa</w:t>
      </w:r>
      <w:proofErr w:type="spell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160g</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160a</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159f</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159a</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1590</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1234</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1233</w:t>
      </w:r>
    </w:p>
    <w:p w:rsidR="00461825" w:rsidRDefault="00461825"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drawing>
          <wp:inline distT="0" distB="0" distL="0" distR="0">
            <wp:extent cx="5274310" cy="47123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15.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4712335"/>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hint="eastAsia"/>
          <w:color w:val="A6A6A6" w:themeColor="background1" w:themeShade="A6"/>
          <w:kern w:val="0"/>
          <w:szCs w:val="21"/>
        </w:rPr>
        <w:t>15</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平衡树测试样例</w:t>
      </w:r>
      <w:r>
        <w:rPr>
          <w:rFonts w:ascii="Segoe UI" w:eastAsia="宋体" w:hAnsi="Segoe UI" w:cs="Segoe UI" w:hint="eastAsia"/>
          <w:color w:val="A6A6A6" w:themeColor="background1" w:themeShade="A6"/>
          <w:kern w:val="0"/>
          <w:szCs w:val="21"/>
        </w:rPr>
        <w:t>8</w:t>
      </w:r>
    </w:p>
    <w:p w:rsidR="00461825" w:rsidRPr="00461825" w:rsidRDefault="00461825" w:rsidP="00461825">
      <w:pPr>
        <w:widowControl/>
        <w:spacing w:before="100" w:beforeAutospacing="1" w:after="100" w:afterAutospacing="1"/>
        <w:jc w:val="left"/>
        <w:outlineLvl w:val="1"/>
        <w:rPr>
          <w:rFonts w:ascii="Segoe UI" w:eastAsia="宋体" w:hAnsi="Segoe UI" w:cs="Segoe UI"/>
          <w:color w:val="333333"/>
          <w:kern w:val="0"/>
          <w:sz w:val="36"/>
          <w:szCs w:val="36"/>
        </w:rPr>
      </w:pPr>
      <w:r w:rsidRPr="00461825">
        <w:rPr>
          <w:rFonts w:ascii="Segoe UI" w:eastAsia="宋体" w:hAnsi="Segoe UI" w:cs="Segoe UI"/>
          <w:color w:val="333333"/>
          <w:kern w:val="0"/>
          <w:sz w:val="36"/>
          <w:szCs w:val="36"/>
        </w:rPr>
        <w:t>调试分析</w:t>
      </w:r>
    </w:p>
    <w:p w:rsidR="00461825" w:rsidRPr="00461825" w:rsidRDefault="00461825" w:rsidP="00461825">
      <w:pPr>
        <w:widowControl/>
        <w:spacing w:before="100" w:beforeAutospacing="1" w:after="100" w:afterAutospacing="1"/>
        <w:jc w:val="left"/>
        <w:outlineLvl w:val="2"/>
        <w:rPr>
          <w:rFonts w:ascii="Segoe UI" w:eastAsia="宋体" w:hAnsi="Segoe UI" w:cs="Segoe UI"/>
          <w:color w:val="333333"/>
          <w:kern w:val="0"/>
          <w:sz w:val="27"/>
          <w:szCs w:val="27"/>
        </w:rPr>
      </w:pPr>
      <w:r w:rsidRPr="00461825">
        <w:rPr>
          <w:rFonts w:ascii="Segoe UI" w:eastAsia="宋体" w:hAnsi="Segoe UI" w:cs="Segoe UI"/>
          <w:color w:val="333333"/>
          <w:kern w:val="0"/>
          <w:sz w:val="27"/>
          <w:szCs w:val="27"/>
        </w:rPr>
        <w:lastRenderedPageBreak/>
        <w:t>技术上的难点</w:t>
      </w:r>
    </w:p>
    <w:p w:rsidR="00461825" w:rsidRPr="00461825" w:rsidRDefault="00461825" w:rsidP="00461825">
      <w:pPr>
        <w:widowControl/>
        <w:numPr>
          <w:ilvl w:val="0"/>
          <w:numId w:val="8"/>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平衡树的平衡判断和调整平衡操作。</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平衡树的平衡判断主要依据节点的</w:t>
      </w:r>
      <w:r w:rsidRPr="00461825">
        <w:rPr>
          <w:rFonts w:ascii="Segoe UI" w:eastAsia="宋体" w:hAnsi="Segoe UI" w:cs="Segoe UI"/>
          <w:color w:val="333333"/>
          <w:kern w:val="0"/>
          <w:szCs w:val="21"/>
        </w:rPr>
        <w:t>BF</w:t>
      </w:r>
      <w:r w:rsidRPr="00461825">
        <w:rPr>
          <w:rFonts w:ascii="Segoe UI" w:eastAsia="宋体" w:hAnsi="Segoe UI" w:cs="Segoe UI"/>
          <w:color w:val="333333"/>
          <w:kern w:val="0"/>
          <w:szCs w:val="21"/>
        </w:rPr>
        <w:t>值和子节点的</w:t>
      </w:r>
      <w:r w:rsidRPr="00461825">
        <w:rPr>
          <w:rFonts w:ascii="Segoe UI" w:eastAsia="宋体" w:hAnsi="Segoe UI" w:cs="Segoe UI"/>
          <w:color w:val="333333"/>
          <w:kern w:val="0"/>
          <w:szCs w:val="21"/>
        </w:rPr>
        <w:t>BF</w:t>
      </w:r>
      <w:r w:rsidRPr="00461825">
        <w:rPr>
          <w:rFonts w:ascii="Segoe UI" w:eastAsia="宋体" w:hAnsi="Segoe UI" w:cs="Segoe UI"/>
          <w:color w:val="333333"/>
          <w:kern w:val="0"/>
          <w:szCs w:val="21"/>
        </w:rPr>
        <w:t>值。调整平衡的操作主要使用旋转操作，节点的调整顺序是关键的问题，否则可能会出现断链或者出现无限循环的情况。</w:t>
      </w:r>
    </w:p>
    <w:p w:rsidR="00461825" w:rsidRPr="00461825" w:rsidRDefault="00461825" w:rsidP="00461825">
      <w:pPr>
        <w:widowControl/>
        <w:numPr>
          <w:ilvl w:val="0"/>
          <w:numId w:val="9"/>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如何使用递归函数实现插入和删除的功能。</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递归函数的停止调整，每次递归函数应该执行的操作顺序，都是本实验技术上的难点，通过多次测试，可以有效解决潜在的</w:t>
      </w:r>
      <w:r w:rsidRPr="00461825">
        <w:rPr>
          <w:rFonts w:ascii="Segoe UI" w:eastAsia="宋体" w:hAnsi="Segoe UI" w:cs="Segoe UI"/>
          <w:color w:val="333333"/>
          <w:kern w:val="0"/>
          <w:szCs w:val="21"/>
        </w:rPr>
        <w:t>bug</w:t>
      </w:r>
      <w:r w:rsidRPr="00461825">
        <w:rPr>
          <w:rFonts w:ascii="Segoe UI" w:eastAsia="宋体" w:hAnsi="Segoe UI" w:cs="Segoe UI"/>
          <w:color w:val="333333"/>
          <w:kern w:val="0"/>
          <w:szCs w:val="21"/>
        </w:rPr>
        <w:t>。</w:t>
      </w:r>
    </w:p>
    <w:p w:rsidR="00461825" w:rsidRPr="00461825" w:rsidRDefault="00461825" w:rsidP="00461825">
      <w:pPr>
        <w:widowControl/>
        <w:numPr>
          <w:ilvl w:val="0"/>
          <w:numId w:val="10"/>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如何原模原样的将当前树保存到文件里。</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保存二叉树的方法，一般涉及到遍历的操作。保存二叉树可以使用前序遍历</w:t>
      </w:r>
      <w:r w:rsidRPr="00461825">
        <w:rPr>
          <w:rFonts w:ascii="Segoe UI" w:eastAsia="宋体" w:hAnsi="Segoe UI" w:cs="Segoe UI"/>
          <w:color w:val="333333"/>
          <w:kern w:val="0"/>
          <w:szCs w:val="21"/>
        </w:rPr>
        <w:t>+</w:t>
      </w:r>
      <w:proofErr w:type="gramStart"/>
      <w:r w:rsidRPr="00461825">
        <w:rPr>
          <w:rFonts w:ascii="Segoe UI" w:eastAsia="宋体" w:hAnsi="Segoe UI" w:cs="Segoe UI"/>
          <w:color w:val="333333"/>
          <w:kern w:val="0"/>
          <w:szCs w:val="21"/>
        </w:rPr>
        <w:t>中序遍历</w:t>
      </w:r>
      <w:proofErr w:type="gramEnd"/>
      <w:r w:rsidRPr="00461825">
        <w:rPr>
          <w:rFonts w:ascii="Segoe UI" w:eastAsia="宋体" w:hAnsi="Segoe UI" w:cs="Segoe UI"/>
          <w:color w:val="333333"/>
          <w:kern w:val="0"/>
          <w:szCs w:val="21"/>
        </w:rPr>
        <w:t>或者带标记的前序遍历来完成。如何将整个树的结构信息保存到文件中是比较一个关键的地方。</w:t>
      </w:r>
    </w:p>
    <w:p w:rsidR="00461825" w:rsidRPr="00461825" w:rsidRDefault="00461825" w:rsidP="00461825">
      <w:pPr>
        <w:widowControl/>
        <w:spacing w:before="100" w:beforeAutospacing="1" w:after="100" w:afterAutospacing="1"/>
        <w:jc w:val="left"/>
        <w:outlineLvl w:val="2"/>
        <w:rPr>
          <w:rFonts w:ascii="Segoe UI" w:eastAsia="宋体" w:hAnsi="Segoe UI" w:cs="Segoe UI"/>
          <w:color w:val="333333"/>
          <w:kern w:val="0"/>
          <w:sz w:val="27"/>
          <w:szCs w:val="27"/>
        </w:rPr>
      </w:pPr>
      <w:r w:rsidRPr="00461825">
        <w:rPr>
          <w:rFonts w:ascii="Segoe UI" w:eastAsia="宋体" w:hAnsi="Segoe UI" w:cs="Segoe UI"/>
          <w:color w:val="333333"/>
          <w:kern w:val="0"/>
          <w:sz w:val="27"/>
          <w:szCs w:val="27"/>
        </w:rPr>
        <w:t>调试错误分析</w:t>
      </w:r>
    </w:p>
    <w:p w:rsidR="00461825" w:rsidRPr="00461825" w:rsidRDefault="00461825" w:rsidP="00461825">
      <w:pPr>
        <w:widowControl/>
        <w:numPr>
          <w:ilvl w:val="0"/>
          <w:numId w:val="11"/>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文件读取时无法按照预期重构平衡二叉树</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当时保存文件的方法是用前序遍历的方法，经过多次调试后发现，保存文件后再次读取并不会按照原来的顺序重新恢复二叉树。</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解决方法是使用特殊的遍历方法来进行保存，考虑到二叉树的高度平衡性，故使用层序遍历的方法保存整棵二叉树。</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对应的代码如下：</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i/>
          <w:iCs/>
          <w:color w:val="008000"/>
          <w:kern w:val="0"/>
          <w:szCs w:val="21"/>
        </w:rPr>
      </w:pPr>
      <w:r w:rsidRPr="00461825">
        <w:rPr>
          <w:rFonts w:ascii="Consolas" w:eastAsia="宋体" w:hAnsi="Consolas" w:cs="宋体"/>
          <w:i/>
          <w:iCs/>
          <w:color w:val="008000"/>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i/>
          <w:iCs/>
          <w:color w:val="008000"/>
          <w:kern w:val="0"/>
          <w:szCs w:val="21"/>
        </w:rPr>
      </w:pPr>
      <w:r w:rsidRPr="00461825">
        <w:rPr>
          <w:rFonts w:ascii="Consolas" w:eastAsia="宋体" w:hAnsi="Consolas" w:cs="宋体"/>
          <w:i/>
          <w:iCs/>
          <w:color w:val="008000"/>
          <w:kern w:val="0"/>
          <w:szCs w:val="21"/>
        </w:rPr>
        <w:t xml:space="preserve">* </w:t>
      </w:r>
      <w:r w:rsidRPr="00461825">
        <w:rPr>
          <w:rFonts w:ascii="Consolas" w:eastAsia="宋体" w:hAnsi="Consolas" w:cs="宋体"/>
          <w:i/>
          <w:iCs/>
          <w:color w:val="008000"/>
          <w:kern w:val="0"/>
          <w:szCs w:val="21"/>
        </w:rPr>
        <w:t>序列化</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i/>
          <w:iCs/>
          <w:color w:val="008000"/>
          <w:kern w:val="0"/>
          <w:szCs w:val="21"/>
        </w:rPr>
      </w:pPr>
      <w:r w:rsidRPr="00461825">
        <w:rPr>
          <w:rFonts w:ascii="Consolas" w:eastAsia="宋体" w:hAnsi="Consolas" w:cs="宋体"/>
          <w:i/>
          <w:iCs/>
          <w:color w:val="008000"/>
          <w:kern w:val="0"/>
          <w:szCs w:val="21"/>
        </w:rPr>
        <w:t>* @</w:t>
      </w:r>
      <w:proofErr w:type="spellStart"/>
      <w:r w:rsidRPr="00461825">
        <w:rPr>
          <w:rFonts w:ascii="Consolas" w:eastAsia="宋体" w:hAnsi="Consolas" w:cs="宋体"/>
          <w:i/>
          <w:iCs/>
          <w:color w:val="008000"/>
          <w:kern w:val="0"/>
          <w:szCs w:val="21"/>
        </w:rPr>
        <w:t>param</w:t>
      </w:r>
      <w:proofErr w:type="spellEnd"/>
      <w:r w:rsidRPr="00461825">
        <w:rPr>
          <w:rFonts w:ascii="Consolas" w:eastAsia="宋体" w:hAnsi="Consolas" w:cs="宋体"/>
          <w:i/>
          <w:iCs/>
          <w:color w:val="008000"/>
          <w:kern w:val="0"/>
          <w:szCs w:val="21"/>
        </w:rPr>
        <w:t xml:space="preserve"> </w:t>
      </w:r>
      <w:proofErr w:type="spellStart"/>
      <w:r w:rsidRPr="00461825">
        <w:rPr>
          <w:rFonts w:ascii="Consolas" w:eastAsia="宋体" w:hAnsi="Consolas" w:cs="宋体"/>
          <w:i/>
          <w:iCs/>
          <w:color w:val="008000"/>
          <w:kern w:val="0"/>
          <w:szCs w:val="21"/>
        </w:rPr>
        <w:t>oStream</w:t>
      </w:r>
      <w:proofErr w:type="spellEnd"/>
      <w:r w:rsidRPr="00461825">
        <w:rPr>
          <w:rFonts w:ascii="Consolas" w:eastAsia="宋体" w:hAnsi="Consolas" w:cs="宋体"/>
          <w:i/>
          <w:iCs/>
          <w:color w:val="008000"/>
          <w:kern w:val="0"/>
          <w:szCs w:val="21"/>
        </w:rPr>
        <w:t xml:space="preserve"> </w:t>
      </w:r>
      <w:r w:rsidRPr="00461825">
        <w:rPr>
          <w:rFonts w:ascii="Consolas" w:eastAsia="宋体" w:hAnsi="Consolas" w:cs="宋体"/>
          <w:i/>
          <w:iCs/>
          <w:color w:val="008000"/>
          <w:kern w:val="0"/>
          <w:szCs w:val="21"/>
        </w:rPr>
        <w:t>输出流</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i/>
          <w:iCs/>
          <w:color w:val="008000"/>
          <w:kern w:val="0"/>
          <w:szCs w:val="21"/>
        </w:rPr>
      </w:pPr>
      <w:r w:rsidRPr="00461825">
        <w:rPr>
          <w:rFonts w:ascii="Consolas" w:eastAsia="宋体" w:hAnsi="Consolas" w:cs="宋体"/>
          <w:i/>
          <w:iCs/>
          <w:color w:val="008000"/>
          <w:kern w:val="0"/>
          <w:szCs w:val="21"/>
        </w:rPr>
        <w:t>* @</w:t>
      </w:r>
      <w:proofErr w:type="spellStart"/>
      <w:r w:rsidRPr="00461825">
        <w:rPr>
          <w:rFonts w:ascii="Consolas" w:eastAsia="宋体" w:hAnsi="Consolas" w:cs="宋体"/>
          <w:i/>
          <w:iCs/>
          <w:color w:val="008000"/>
          <w:kern w:val="0"/>
          <w:szCs w:val="21"/>
        </w:rPr>
        <w:t>param</w:t>
      </w:r>
      <w:proofErr w:type="spellEnd"/>
      <w:r w:rsidRPr="00461825">
        <w:rPr>
          <w:rFonts w:ascii="Consolas" w:eastAsia="宋体" w:hAnsi="Consolas" w:cs="宋体"/>
          <w:i/>
          <w:iCs/>
          <w:color w:val="008000"/>
          <w:kern w:val="0"/>
          <w:szCs w:val="21"/>
        </w:rPr>
        <w:t xml:space="preserve"> node </w:t>
      </w:r>
      <w:r w:rsidRPr="00461825">
        <w:rPr>
          <w:rFonts w:ascii="Consolas" w:eastAsia="宋体" w:hAnsi="Consolas" w:cs="宋体"/>
          <w:i/>
          <w:iCs/>
          <w:color w:val="008000"/>
          <w:kern w:val="0"/>
          <w:szCs w:val="21"/>
        </w:rPr>
        <w:t>节点</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i/>
          <w:iCs/>
          <w:color w:val="008000"/>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0000FF"/>
          <w:kern w:val="0"/>
          <w:szCs w:val="21"/>
        </w:rPr>
        <w:t>void</w:t>
      </w:r>
      <w:r w:rsidRPr="00461825">
        <w:rPr>
          <w:rFonts w:ascii="Consolas" w:eastAsia="宋体" w:hAnsi="Consolas" w:cs="宋体"/>
          <w:color w:val="333333"/>
          <w:kern w:val="0"/>
          <w:szCs w:val="21"/>
        </w:rPr>
        <w:t xml:space="preserve"> _</w:t>
      </w:r>
      <w:proofErr w:type="gramStart"/>
      <w:r w:rsidRPr="00461825">
        <w:rPr>
          <w:rFonts w:ascii="Consolas" w:eastAsia="宋体" w:hAnsi="Consolas" w:cs="宋体"/>
          <w:color w:val="333333"/>
          <w:kern w:val="0"/>
          <w:szCs w:val="21"/>
        </w:rPr>
        <w:t>serialize(</w:t>
      </w:r>
      <w:proofErr w:type="spellStart"/>
      <w:proofErr w:type="gramEnd"/>
      <w:r w:rsidRPr="00461825">
        <w:rPr>
          <w:rFonts w:ascii="Consolas" w:eastAsia="宋体" w:hAnsi="Consolas" w:cs="宋体"/>
          <w:color w:val="333333"/>
          <w:kern w:val="0"/>
          <w:szCs w:val="21"/>
        </w:rPr>
        <w:t>ostream</w:t>
      </w:r>
      <w:proofErr w:type="spellEnd"/>
      <w:r w:rsidRPr="00461825">
        <w:rPr>
          <w:rFonts w:ascii="Consolas" w:eastAsia="宋体" w:hAnsi="Consolas" w:cs="宋体"/>
          <w:color w:val="333333"/>
          <w:kern w:val="0"/>
          <w:szCs w:val="21"/>
        </w:rPr>
        <w:t xml:space="preserve">&amp; </w:t>
      </w:r>
      <w:proofErr w:type="spellStart"/>
      <w:r w:rsidRPr="00461825">
        <w:rPr>
          <w:rFonts w:ascii="Consolas" w:eastAsia="宋体" w:hAnsi="Consolas" w:cs="宋体"/>
          <w:color w:val="333333"/>
          <w:kern w:val="0"/>
          <w:szCs w:val="21"/>
        </w:rPr>
        <w:t>oStream</w:t>
      </w:r>
      <w:proofErr w:type="spellEnd"/>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bnode</w:t>
      </w:r>
      <w:proofErr w:type="spellEnd"/>
      <w:r w:rsidRPr="00461825">
        <w:rPr>
          <w:rFonts w:ascii="Consolas" w:eastAsia="宋体" w:hAnsi="Consolas" w:cs="宋体"/>
          <w:color w:val="333333"/>
          <w:kern w:val="0"/>
          <w:szCs w:val="21"/>
        </w:rPr>
        <w:t>&lt;T&gt;* node){</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gramStart"/>
      <w:r w:rsidRPr="00461825">
        <w:rPr>
          <w:rFonts w:ascii="Consolas" w:eastAsia="宋体" w:hAnsi="Consolas" w:cs="宋体"/>
          <w:color w:val="0000FF"/>
          <w:kern w:val="0"/>
          <w:szCs w:val="21"/>
        </w:rPr>
        <w:t>if</w:t>
      </w:r>
      <w:r w:rsidRPr="00461825">
        <w:rPr>
          <w:rFonts w:ascii="Consolas" w:eastAsia="宋体" w:hAnsi="Consolas" w:cs="宋体"/>
          <w:color w:val="333333"/>
          <w:kern w:val="0"/>
          <w:szCs w:val="21"/>
        </w:rPr>
        <w:t>(</w:t>
      </w:r>
      <w:proofErr w:type="gramEnd"/>
      <w:r w:rsidRPr="00461825">
        <w:rPr>
          <w:rFonts w:ascii="Consolas" w:eastAsia="宋体" w:hAnsi="Consolas" w:cs="宋体"/>
          <w:color w:val="333333"/>
          <w:kern w:val="0"/>
          <w:szCs w:val="21"/>
        </w:rPr>
        <w:t xml:space="preserve">node == </w:t>
      </w:r>
      <w:proofErr w:type="spellStart"/>
      <w:r w:rsidRPr="00461825">
        <w:rPr>
          <w:rFonts w:ascii="Consolas" w:eastAsia="宋体" w:hAnsi="Consolas" w:cs="宋体"/>
          <w:color w:val="A31515"/>
          <w:kern w:val="0"/>
          <w:szCs w:val="21"/>
        </w:rPr>
        <w:t>nullptr</w:t>
      </w:r>
      <w:proofErr w:type="spellEnd"/>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r w:rsidRPr="00461825">
        <w:rPr>
          <w:rFonts w:ascii="Consolas" w:eastAsia="宋体" w:hAnsi="Consolas" w:cs="宋体"/>
          <w:color w:val="0000FF"/>
          <w:kern w:val="0"/>
          <w:szCs w:val="21"/>
        </w:rPr>
        <w:t>return</w:t>
      </w:r>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r w:rsidRPr="00461825">
        <w:rPr>
          <w:rFonts w:ascii="Consolas" w:eastAsia="宋体" w:hAnsi="Consolas" w:cs="宋体"/>
          <w:color w:val="007ACC"/>
          <w:kern w:val="0"/>
          <w:szCs w:val="21"/>
        </w:rPr>
        <w:t>queue</w:t>
      </w:r>
      <w:r w:rsidRPr="00461825">
        <w:rPr>
          <w:rFonts w:ascii="Consolas" w:eastAsia="宋体" w:hAnsi="Consolas" w:cs="宋体"/>
          <w:color w:val="333333"/>
          <w:kern w:val="0"/>
          <w:szCs w:val="21"/>
        </w:rPr>
        <w:t>&lt;</w:t>
      </w:r>
      <w:proofErr w:type="spellStart"/>
      <w:r w:rsidRPr="00461825">
        <w:rPr>
          <w:rFonts w:ascii="Consolas" w:eastAsia="宋体" w:hAnsi="Consolas" w:cs="宋体"/>
          <w:color w:val="333333"/>
          <w:kern w:val="0"/>
          <w:szCs w:val="21"/>
        </w:rPr>
        <w:t>bnode</w:t>
      </w:r>
      <w:proofErr w:type="spellEnd"/>
      <w:r w:rsidRPr="00461825">
        <w:rPr>
          <w:rFonts w:ascii="Consolas" w:eastAsia="宋体" w:hAnsi="Consolas" w:cs="宋体"/>
          <w:color w:val="333333"/>
          <w:kern w:val="0"/>
          <w:szCs w:val="21"/>
        </w:rPr>
        <w:t>&lt;T&gt;*&gt; q;</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proofErr w:type="gramStart"/>
      <w:r w:rsidRPr="00461825">
        <w:rPr>
          <w:rFonts w:ascii="Consolas" w:eastAsia="宋体" w:hAnsi="Consolas" w:cs="宋体"/>
          <w:color w:val="333333"/>
          <w:kern w:val="0"/>
          <w:szCs w:val="21"/>
        </w:rPr>
        <w:t>q.push</w:t>
      </w:r>
      <w:proofErr w:type="spellEnd"/>
      <w:proofErr w:type="gramEnd"/>
      <w:r w:rsidRPr="00461825">
        <w:rPr>
          <w:rFonts w:ascii="Consolas" w:eastAsia="宋体" w:hAnsi="Consolas" w:cs="宋体"/>
          <w:color w:val="333333"/>
          <w:kern w:val="0"/>
          <w:szCs w:val="21"/>
        </w:rPr>
        <w:t>(node);</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r w:rsidRPr="00461825">
        <w:rPr>
          <w:rFonts w:ascii="Consolas" w:eastAsia="宋体" w:hAnsi="Consolas" w:cs="宋体"/>
          <w:color w:val="0000FF"/>
          <w:kern w:val="0"/>
          <w:szCs w:val="21"/>
        </w:rPr>
        <w:t>while</w:t>
      </w:r>
      <w:proofErr w:type="gramStart"/>
      <w:r w:rsidRPr="00461825">
        <w:rPr>
          <w:rFonts w:ascii="Consolas" w:eastAsia="宋体" w:hAnsi="Consolas" w:cs="宋体"/>
          <w:color w:val="333333"/>
          <w:kern w:val="0"/>
          <w:szCs w:val="21"/>
        </w:rPr>
        <w:t>(!</w:t>
      </w:r>
      <w:proofErr w:type="spellStart"/>
      <w:r w:rsidRPr="00461825">
        <w:rPr>
          <w:rFonts w:ascii="Consolas" w:eastAsia="宋体" w:hAnsi="Consolas" w:cs="宋体"/>
          <w:color w:val="333333"/>
          <w:kern w:val="0"/>
          <w:szCs w:val="21"/>
        </w:rPr>
        <w:t>q</w:t>
      </w:r>
      <w:proofErr w:type="gramEnd"/>
      <w:r w:rsidRPr="00461825">
        <w:rPr>
          <w:rFonts w:ascii="Consolas" w:eastAsia="宋体" w:hAnsi="Consolas" w:cs="宋体"/>
          <w:color w:val="333333"/>
          <w:kern w:val="0"/>
          <w:szCs w:val="21"/>
        </w:rPr>
        <w:t>.empty</w:t>
      </w:r>
      <w:proofErr w:type="spellEnd"/>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lastRenderedPageBreak/>
        <w:t xml:space="preserve">            </w:t>
      </w:r>
      <w:proofErr w:type="spellStart"/>
      <w:r w:rsidRPr="00461825">
        <w:rPr>
          <w:rFonts w:ascii="Consolas" w:eastAsia="宋体" w:hAnsi="Consolas" w:cs="宋体"/>
          <w:color w:val="333333"/>
          <w:kern w:val="0"/>
          <w:szCs w:val="21"/>
        </w:rPr>
        <w:t>bnode</w:t>
      </w:r>
      <w:proofErr w:type="spellEnd"/>
      <w:r w:rsidRPr="00461825">
        <w:rPr>
          <w:rFonts w:ascii="Consolas" w:eastAsia="宋体" w:hAnsi="Consolas" w:cs="宋体"/>
          <w:color w:val="333333"/>
          <w:kern w:val="0"/>
          <w:szCs w:val="21"/>
        </w:rPr>
        <w:t xml:space="preserve">&lt;T&gt;* element = </w:t>
      </w:r>
      <w:proofErr w:type="spellStart"/>
      <w:proofErr w:type="gramStart"/>
      <w:r w:rsidRPr="00461825">
        <w:rPr>
          <w:rFonts w:ascii="Consolas" w:eastAsia="宋体" w:hAnsi="Consolas" w:cs="宋体"/>
          <w:color w:val="333333"/>
          <w:kern w:val="0"/>
          <w:szCs w:val="21"/>
        </w:rPr>
        <w:t>q.front</w:t>
      </w:r>
      <w:proofErr w:type="spellEnd"/>
      <w:proofErr w:type="gramEnd"/>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proofErr w:type="gramStart"/>
      <w:r w:rsidRPr="00461825">
        <w:rPr>
          <w:rFonts w:ascii="Consolas" w:eastAsia="宋体" w:hAnsi="Consolas" w:cs="宋体"/>
          <w:color w:val="333333"/>
          <w:kern w:val="0"/>
          <w:szCs w:val="21"/>
        </w:rPr>
        <w:t>q.pop</w:t>
      </w:r>
      <w:proofErr w:type="spellEnd"/>
      <w:r w:rsidRPr="00461825">
        <w:rPr>
          <w:rFonts w:ascii="Consolas" w:eastAsia="宋体" w:hAnsi="Consolas" w:cs="宋体"/>
          <w:color w:val="333333"/>
          <w:kern w:val="0"/>
          <w:szCs w:val="21"/>
        </w:rPr>
        <w:t>(</w:t>
      </w:r>
      <w:proofErr w:type="gramEnd"/>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oStream</w:t>
      </w:r>
      <w:proofErr w:type="spellEnd"/>
      <w:r w:rsidRPr="00461825">
        <w:rPr>
          <w:rFonts w:ascii="Consolas" w:eastAsia="宋体" w:hAnsi="Consolas" w:cs="宋体"/>
          <w:color w:val="333333"/>
          <w:kern w:val="0"/>
          <w:szCs w:val="21"/>
        </w:rPr>
        <w:t xml:space="preserve"> &lt;&lt; element-&gt;value &lt;&lt; </w:t>
      </w:r>
      <w:proofErr w:type="spellStart"/>
      <w:r w:rsidRPr="00461825">
        <w:rPr>
          <w:rFonts w:ascii="Consolas" w:eastAsia="宋体" w:hAnsi="Consolas" w:cs="宋体"/>
          <w:color w:val="007ACC"/>
          <w:kern w:val="0"/>
          <w:szCs w:val="21"/>
        </w:rPr>
        <w:t>endl</w:t>
      </w:r>
      <w:proofErr w:type="spellEnd"/>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r w:rsidRPr="00461825">
        <w:rPr>
          <w:rFonts w:ascii="Consolas" w:eastAsia="宋体" w:hAnsi="Consolas" w:cs="宋体"/>
          <w:color w:val="0000FF"/>
          <w:kern w:val="0"/>
          <w:szCs w:val="21"/>
        </w:rPr>
        <w:t>if</w:t>
      </w:r>
      <w:r w:rsidRPr="00461825">
        <w:rPr>
          <w:rFonts w:ascii="Consolas" w:eastAsia="宋体" w:hAnsi="Consolas" w:cs="宋体"/>
          <w:color w:val="333333"/>
          <w:kern w:val="0"/>
          <w:szCs w:val="21"/>
        </w:rPr>
        <w:t>(element-&gt;</w:t>
      </w:r>
      <w:proofErr w:type="gramStart"/>
      <w:r w:rsidRPr="00461825">
        <w:rPr>
          <w:rFonts w:ascii="Consolas" w:eastAsia="宋体" w:hAnsi="Consolas" w:cs="宋体"/>
          <w:color w:val="333333"/>
          <w:kern w:val="0"/>
          <w:szCs w:val="21"/>
        </w:rPr>
        <w:t>left !</w:t>
      </w:r>
      <w:proofErr w:type="gramEnd"/>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A31515"/>
          <w:kern w:val="0"/>
          <w:szCs w:val="21"/>
        </w:rPr>
        <w:t>nullptr</w:t>
      </w:r>
      <w:proofErr w:type="spellEnd"/>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proofErr w:type="gramStart"/>
      <w:r w:rsidRPr="00461825">
        <w:rPr>
          <w:rFonts w:ascii="Consolas" w:eastAsia="宋体" w:hAnsi="Consolas" w:cs="宋体"/>
          <w:color w:val="333333"/>
          <w:kern w:val="0"/>
          <w:szCs w:val="21"/>
        </w:rPr>
        <w:t>q.push</w:t>
      </w:r>
      <w:proofErr w:type="spellEnd"/>
      <w:proofErr w:type="gramEnd"/>
      <w:r w:rsidRPr="00461825">
        <w:rPr>
          <w:rFonts w:ascii="Consolas" w:eastAsia="宋体" w:hAnsi="Consolas" w:cs="宋体"/>
          <w:color w:val="333333"/>
          <w:kern w:val="0"/>
          <w:szCs w:val="21"/>
        </w:rPr>
        <w:t>(element-&gt;left);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r w:rsidRPr="00461825">
        <w:rPr>
          <w:rFonts w:ascii="Consolas" w:eastAsia="宋体" w:hAnsi="Consolas" w:cs="宋体"/>
          <w:color w:val="0000FF"/>
          <w:kern w:val="0"/>
          <w:szCs w:val="21"/>
        </w:rPr>
        <w:t>if</w:t>
      </w:r>
      <w:r w:rsidRPr="00461825">
        <w:rPr>
          <w:rFonts w:ascii="Consolas" w:eastAsia="宋体" w:hAnsi="Consolas" w:cs="宋体"/>
          <w:color w:val="333333"/>
          <w:kern w:val="0"/>
          <w:szCs w:val="21"/>
        </w:rPr>
        <w:t>(element-&gt;</w:t>
      </w:r>
      <w:proofErr w:type="gramStart"/>
      <w:r w:rsidRPr="00461825">
        <w:rPr>
          <w:rFonts w:ascii="Consolas" w:eastAsia="宋体" w:hAnsi="Consolas" w:cs="宋体"/>
          <w:color w:val="333333"/>
          <w:kern w:val="0"/>
          <w:szCs w:val="21"/>
        </w:rPr>
        <w:t>right !</w:t>
      </w:r>
      <w:proofErr w:type="gramEnd"/>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A31515"/>
          <w:kern w:val="0"/>
          <w:szCs w:val="21"/>
        </w:rPr>
        <w:t>nullptr</w:t>
      </w:r>
      <w:proofErr w:type="spellEnd"/>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proofErr w:type="gramStart"/>
      <w:r w:rsidRPr="00461825">
        <w:rPr>
          <w:rFonts w:ascii="Consolas" w:eastAsia="宋体" w:hAnsi="Consolas" w:cs="宋体"/>
          <w:color w:val="333333"/>
          <w:kern w:val="0"/>
          <w:szCs w:val="21"/>
        </w:rPr>
        <w:t>q.push</w:t>
      </w:r>
      <w:proofErr w:type="spellEnd"/>
      <w:proofErr w:type="gramEnd"/>
      <w:r w:rsidRPr="00461825">
        <w:rPr>
          <w:rFonts w:ascii="Consolas" w:eastAsia="宋体" w:hAnsi="Consolas" w:cs="宋体"/>
          <w:color w:val="333333"/>
          <w:kern w:val="0"/>
          <w:szCs w:val="21"/>
        </w:rPr>
        <w:t>(element-&gt;right);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r w:rsidRPr="00461825">
        <w:rPr>
          <w:rFonts w:ascii="Consolas" w:eastAsia="宋体" w:hAnsi="Consolas" w:cs="宋体"/>
          <w:i/>
          <w:iCs/>
          <w:color w:val="008000"/>
          <w:kern w:val="0"/>
          <w:szCs w:val="21"/>
        </w:rPr>
        <w:t>//</w:t>
      </w:r>
      <w:proofErr w:type="spellStart"/>
      <w:r w:rsidRPr="00461825">
        <w:rPr>
          <w:rFonts w:ascii="Consolas" w:eastAsia="宋体" w:hAnsi="Consolas" w:cs="宋体"/>
          <w:i/>
          <w:iCs/>
          <w:color w:val="008000"/>
          <w:kern w:val="0"/>
          <w:szCs w:val="21"/>
        </w:rPr>
        <w:t>oStream</w:t>
      </w:r>
      <w:proofErr w:type="spellEnd"/>
      <w:r w:rsidRPr="00461825">
        <w:rPr>
          <w:rFonts w:ascii="Consolas" w:eastAsia="宋体" w:hAnsi="Consolas" w:cs="宋体"/>
          <w:i/>
          <w:iCs/>
          <w:color w:val="008000"/>
          <w:kern w:val="0"/>
          <w:szCs w:val="21"/>
        </w:rPr>
        <w:t xml:space="preserve"> &lt;&lt; node-&gt;value &lt;&lt; </w:t>
      </w:r>
      <w:proofErr w:type="spellStart"/>
      <w:proofErr w:type="gramStart"/>
      <w:r w:rsidRPr="00461825">
        <w:rPr>
          <w:rFonts w:ascii="Consolas" w:eastAsia="宋体" w:hAnsi="Consolas" w:cs="宋体"/>
          <w:i/>
          <w:iCs/>
          <w:color w:val="008000"/>
          <w:kern w:val="0"/>
          <w:szCs w:val="21"/>
        </w:rPr>
        <w:t>endl</w:t>
      </w:r>
      <w:proofErr w:type="spellEnd"/>
      <w:r w:rsidRPr="00461825">
        <w:rPr>
          <w:rFonts w:ascii="Consolas" w:eastAsia="宋体" w:hAnsi="Consolas" w:cs="宋体"/>
          <w:i/>
          <w:iCs/>
          <w:color w:val="008000"/>
          <w:kern w:val="0"/>
          <w:szCs w:val="21"/>
        </w:rPr>
        <w:t xml:space="preserve"> ;</w:t>
      </w:r>
      <w:proofErr w:type="gram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r w:rsidRPr="00461825">
        <w:rPr>
          <w:rFonts w:ascii="Consolas" w:eastAsia="宋体" w:hAnsi="Consolas" w:cs="宋体"/>
          <w:i/>
          <w:iCs/>
          <w:color w:val="008000"/>
          <w:kern w:val="0"/>
          <w:szCs w:val="21"/>
        </w:rPr>
        <w:t>//_serialize(</w:t>
      </w:r>
      <w:proofErr w:type="spellStart"/>
      <w:proofErr w:type="gramStart"/>
      <w:r w:rsidRPr="00461825">
        <w:rPr>
          <w:rFonts w:ascii="Consolas" w:eastAsia="宋体" w:hAnsi="Consolas" w:cs="宋体"/>
          <w:i/>
          <w:iCs/>
          <w:color w:val="008000"/>
          <w:kern w:val="0"/>
          <w:szCs w:val="21"/>
        </w:rPr>
        <w:t>oStream,node</w:t>
      </w:r>
      <w:proofErr w:type="spellEnd"/>
      <w:proofErr w:type="gramEnd"/>
      <w:r w:rsidRPr="00461825">
        <w:rPr>
          <w:rFonts w:ascii="Consolas" w:eastAsia="宋体" w:hAnsi="Consolas" w:cs="宋体"/>
          <w:i/>
          <w:iCs/>
          <w:color w:val="008000"/>
          <w:kern w:val="0"/>
          <w:szCs w:val="21"/>
        </w:rPr>
        <w:t>-&gt;left);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r w:rsidRPr="00461825">
        <w:rPr>
          <w:rFonts w:ascii="Consolas" w:eastAsia="宋体" w:hAnsi="Consolas" w:cs="宋体"/>
          <w:i/>
          <w:iCs/>
          <w:color w:val="008000"/>
          <w:kern w:val="0"/>
          <w:szCs w:val="21"/>
        </w:rPr>
        <w:t>//_serialize(</w:t>
      </w:r>
      <w:proofErr w:type="spellStart"/>
      <w:proofErr w:type="gramStart"/>
      <w:r w:rsidRPr="00461825">
        <w:rPr>
          <w:rFonts w:ascii="Consolas" w:eastAsia="宋体" w:hAnsi="Consolas" w:cs="宋体"/>
          <w:i/>
          <w:iCs/>
          <w:color w:val="008000"/>
          <w:kern w:val="0"/>
          <w:szCs w:val="21"/>
        </w:rPr>
        <w:t>oStream,node</w:t>
      </w:r>
      <w:proofErr w:type="spellEnd"/>
      <w:proofErr w:type="gramEnd"/>
      <w:r w:rsidRPr="00461825">
        <w:rPr>
          <w:rFonts w:ascii="Consolas" w:eastAsia="宋体" w:hAnsi="Consolas" w:cs="宋体"/>
          <w:i/>
          <w:iCs/>
          <w:color w:val="008000"/>
          <w:kern w:val="0"/>
          <w:szCs w:val="21"/>
        </w:rPr>
        <w:t>-&gt;right);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w:t>
      </w:r>
    </w:p>
    <w:p w:rsidR="00461825" w:rsidRPr="00461825" w:rsidRDefault="00461825" w:rsidP="00461825">
      <w:pPr>
        <w:widowControl/>
        <w:numPr>
          <w:ilvl w:val="0"/>
          <w:numId w:val="12"/>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在删除某个节点后程序崩溃</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程序崩溃发生在删除根节点的时候，导致程序直接崩溃。</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程序崩溃发生的原因发生在重新调整节点的时候，由于判断</w:t>
      </w:r>
      <w:r w:rsidRPr="00461825">
        <w:rPr>
          <w:rFonts w:ascii="Segoe UI" w:eastAsia="宋体" w:hAnsi="Segoe UI" w:cs="Segoe UI"/>
          <w:color w:val="333333"/>
          <w:kern w:val="0"/>
          <w:szCs w:val="21"/>
        </w:rPr>
        <w:t>BF</w:t>
      </w:r>
      <w:r w:rsidRPr="00461825">
        <w:rPr>
          <w:rFonts w:ascii="Segoe UI" w:eastAsia="宋体" w:hAnsi="Segoe UI" w:cs="Segoe UI"/>
          <w:color w:val="333333"/>
          <w:kern w:val="0"/>
          <w:szCs w:val="21"/>
        </w:rPr>
        <w:t>值的算法存在漏洞，导致试图将一个节点赋值给一个空节点的左子树，导致程序崩溃。</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之前判断不平衡情况是通过插入节点的路径来计算的，之后重新设计了判断方法，解决了这个</w:t>
      </w:r>
      <w:r w:rsidRPr="00461825">
        <w:rPr>
          <w:rFonts w:ascii="Segoe UI" w:eastAsia="宋体" w:hAnsi="Segoe UI" w:cs="Segoe UI"/>
          <w:color w:val="333333"/>
          <w:kern w:val="0"/>
          <w:szCs w:val="21"/>
        </w:rPr>
        <w:t>bug</w:t>
      </w:r>
      <w:r w:rsidRPr="00461825">
        <w:rPr>
          <w:rFonts w:ascii="Segoe UI" w:eastAsia="宋体" w:hAnsi="Segoe UI" w:cs="Segoe UI"/>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i/>
          <w:iCs/>
          <w:color w:val="008000"/>
          <w:kern w:val="0"/>
          <w:szCs w:val="21"/>
        </w:rPr>
      </w:pPr>
      <w:r w:rsidRPr="00461825">
        <w:rPr>
          <w:rFonts w:ascii="Consolas" w:eastAsia="宋体" w:hAnsi="Consolas" w:cs="宋体"/>
          <w:i/>
          <w:iCs/>
          <w:color w:val="008000"/>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i/>
          <w:iCs/>
          <w:color w:val="008000"/>
          <w:kern w:val="0"/>
          <w:szCs w:val="21"/>
        </w:rPr>
      </w:pPr>
      <w:r w:rsidRPr="00461825">
        <w:rPr>
          <w:rFonts w:ascii="Consolas" w:eastAsia="宋体" w:hAnsi="Consolas" w:cs="宋体"/>
          <w:i/>
          <w:iCs/>
          <w:color w:val="008000"/>
          <w:kern w:val="0"/>
          <w:szCs w:val="21"/>
        </w:rPr>
        <w:t xml:space="preserve">* </w:t>
      </w:r>
      <w:r w:rsidRPr="00461825">
        <w:rPr>
          <w:rFonts w:ascii="Consolas" w:eastAsia="宋体" w:hAnsi="Consolas" w:cs="宋体"/>
          <w:i/>
          <w:iCs/>
          <w:color w:val="008000"/>
          <w:kern w:val="0"/>
          <w:szCs w:val="21"/>
        </w:rPr>
        <w:t>对当前节点进行调整平衡的操作</w:t>
      </w:r>
      <w:r w:rsidRPr="00461825">
        <w:rPr>
          <w:rFonts w:ascii="Consolas" w:eastAsia="宋体" w:hAnsi="Consolas" w:cs="宋体"/>
          <w:i/>
          <w:iCs/>
          <w:color w:val="008000"/>
          <w:kern w:val="0"/>
          <w:szCs w:val="21"/>
        </w:rPr>
        <w:t xml:space="preserve"> &amp;reference type</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i/>
          <w:iCs/>
          <w:color w:val="008000"/>
          <w:kern w:val="0"/>
          <w:szCs w:val="21"/>
        </w:rPr>
      </w:pPr>
      <w:r w:rsidRPr="00461825">
        <w:rPr>
          <w:rFonts w:ascii="Consolas" w:eastAsia="宋体" w:hAnsi="Consolas" w:cs="宋体"/>
          <w:i/>
          <w:iCs/>
          <w:color w:val="008000"/>
          <w:kern w:val="0"/>
          <w:szCs w:val="21"/>
        </w:rPr>
        <w:t>* @</w:t>
      </w:r>
      <w:proofErr w:type="spellStart"/>
      <w:r w:rsidRPr="00461825">
        <w:rPr>
          <w:rFonts w:ascii="Consolas" w:eastAsia="宋体" w:hAnsi="Consolas" w:cs="宋体"/>
          <w:i/>
          <w:iCs/>
          <w:color w:val="008000"/>
          <w:kern w:val="0"/>
          <w:szCs w:val="21"/>
        </w:rPr>
        <w:t>param</w:t>
      </w:r>
      <w:proofErr w:type="spellEnd"/>
      <w:r w:rsidRPr="00461825">
        <w:rPr>
          <w:rFonts w:ascii="Consolas" w:eastAsia="宋体" w:hAnsi="Consolas" w:cs="宋体"/>
          <w:i/>
          <w:iCs/>
          <w:color w:val="008000"/>
          <w:kern w:val="0"/>
          <w:szCs w:val="21"/>
        </w:rPr>
        <w:t xml:space="preserve"> node </w:t>
      </w:r>
      <w:r w:rsidRPr="00461825">
        <w:rPr>
          <w:rFonts w:ascii="Consolas" w:eastAsia="宋体" w:hAnsi="Consolas" w:cs="宋体"/>
          <w:i/>
          <w:iCs/>
          <w:color w:val="008000"/>
          <w:kern w:val="0"/>
          <w:szCs w:val="21"/>
        </w:rPr>
        <w:t>要操作的节点</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i/>
          <w:iCs/>
          <w:color w:val="008000"/>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0000FF"/>
          <w:kern w:val="0"/>
          <w:szCs w:val="21"/>
        </w:rPr>
        <w:t>void</w:t>
      </w:r>
      <w:r w:rsidRPr="00461825">
        <w:rPr>
          <w:rFonts w:ascii="Consolas" w:eastAsia="宋体" w:hAnsi="Consolas" w:cs="宋体"/>
          <w:color w:val="333333"/>
          <w:kern w:val="0"/>
          <w:szCs w:val="21"/>
        </w:rPr>
        <w:t xml:space="preserve"> _balance(</w:t>
      </w:r>
      <w:proofErr w:type="spellStart"/>
      <w:r w:rsidRPr="00461825">
        <w:rPr>
          <w:rFonts w:ascii="Consolas" w:eastAsia="宋体" w:hAnsi="Consolas" w:cs="宋体"/>
          <w:color w:val="333333"/>
          <w:kern w:val="0"/>
          <w:szCs w:val="21"/>
        </w:rPr>
        <w:t>bnode</w:t>
      </w:r>
      <w:proofErr w:type="spellEnd"/>
      <w:r w:rsidRPr="00461825">
        <w:rPr>
          <w:rFonts w:ascii="Consolas" w:eastAsia="宋体" w:hAnsi="Consolas" w:cs="宋体"/>
          <w:color w:val="333333"/>
          <w:kern w:val="0"/>
          <w:szCs w:val="21"/>
        </w:rPr>
        <w:t xml:space="preserve">&lt;T&gt;*&amp; </w:t>
      </w:r>
      <w:proofErr w:type="gramStart"/>
      <w:r w:rsidRPr="00461825">
        <w:rPr>
          <w:rFonts w:ascii="Consolas" w:eastAsia="宋体" w:hAnsi="Consolas" w:cs="宋体"/>
          <w:color w:val="333333"/>
          <w:kern w:val="0"/>
          <w:szCs w:val="21"/>
        </w:rPr>
        <w:t>node){</w:t>
      </w:r>
      <w:proofErr w:type="gramEnd"/>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0000FF"/>
          <w:kern w:val="0"/>
          <w:szCs w:val="21"/>
        </w:rPr>
        <w:t>int</w:t>
      </w:r>
      <w:proofErr w:type="spellEnd"/>
      <w:r w:rsidRPr="00461825">
        <w:rPr>
          <w:rFonts w:ascii="Consolas" w:eastAsia="宋体" w:hAnsi="Consolas" w:cs="宋体"/>
          <w:color w:val="333333"/>
          <w:kern w:val="0"/>
          <w:szCs w:val="21"/>
        </w:rPr>
        <w:t xml:space="preserve"> bf = _bf(node);</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r w:rsidRPr="00461825">
        <w:rPr>
          <w:rFonts w:ascii="Consolas" w:eastAsia="宋体" w:hAnsi="Consolas" w:cs="宋体"/>
          <w:color w:val="0000FF"/>
          <w:kern w:val="0"/>
          <w:szCs w:val="21"/>
        </w:rPr>
        <w:t>if</w:t>
      </w:r>
      <w:r w:rsidRPr="00461825">
        <w:rPr>
          <w:rFonts w:ascii="Consolas" w:eastAsia="宋体" w:hAnsi="Consolas" w:cs="宋体"/>
          <w:color w:val="333333"/>
          <w:kern w:val="0"/>
          <w:szCs w:val="21"/>
        </w:rPr>
        <w:t xml:space="preserve">(bf &gt; </w:t>
      </w:r>
      <w:r w:rsidRPr="00461825">
        <w:rPr>
          <w:rFonts w:ascii="Consolas" w:eastAsia="宋体" w:hAnsi="Consolas" w:cs="宋体"/>
          <w:color w:val="008000"/>
          <w:kern w:val="0"/>
          <w:szCs w:val="21"/>
        </w:rPr>
        <w:t>1</w:t>
      </w:r>
      <w:r w:rsidRPr="00461825">
        <w:rPr>
          <w:rFonts w:ascii="Consolas" w:eastAsia="宋体" w:hAnsi="Consolas" w:cs="宋体"/>
          <w:color w:val="333333"/>
          <w:kern w:val="0"/>
          <w:szCs w:val="21"/>
        </w:rPr>
        <w:t xml:space="preserve">){ </w:t>
      </w:r>
      <w:r w:rsidRPr="00461825">
        <w:rPr>
          <w:rFonts w:ascii="Consolas" w:eastAsia="宋体" w:hAnsi="Consolas" w:cs="宋体"/>
          <w:i/>
          <w:iCs/>
          <w:color w:val="008000"/>
          <w:kern w:val="0"/>
          <w:szCs w:val="21"/>
        </w:rPr>
        <w:t xml:space="preserve">// </w:t>
      </w:r>
      <w:r w:rsidRPr="00461825">
        <w:rPr>
          <w:rFonts w:ascii="Consolas" w:eastAsia="宋体" w:hAnsi="Consolas" w:cs="宋体"/>
          <w:i/>
          <w:iCs/>
          <w:color w:val="008000"/>
          <w:kern w:val="0"/>
          <w:szCs w:val="21"/>
        </w:rPr>
        <w:t>节点左边更高，为</w:t>
      </w:r>
      <w:r w:rsidRPr="00461825">
        <w:rPr>
          <w:rFonts w:ascii="Consolas" w:eastAsia="宋体" w:hAnsi="Consolas" w:cs="宋体"/>
          <w:i/>
          <w:iCs/>
          <w:color w:val="008000"/>
          <w:kern w:val="0"/>
          <w:szCs w:val="21"/>
        </w:rPr>
        <w:t>LL</w:t>
      </w:r>
      <w:r w:rsidRPr="00461825">
        <w:rPr>
          <w:rFonts w:ascii="Consolas" w:eastAsia="宋体" w:hAnsi="Consolas" w:cs="宋体"/>
          <w:i/>
          <w:iCs/>
          <w:color w:val="008000"/>
          <w:kern w:val="0"/>
          <w:szCs w:val="21"/>
        </w:rPr>
        <w:t>型或者</w:t>
      </w:r>
      <w:r w:rsidRPr="00461825">
        <w:rPr>
          <w:rFonts w:ascii="Consolas" w:eastAsia="宋体" w:hAnsi="Consolas" w:cs="宋体"/>
          <w:i/>
          <w:iCs/>
          <w:color w:val="008000"/>
          <w:kern w:val="0"/>
          <w:szCs w:val="21"/>
        </w:rPr>
        <w:t>LR</w:t>
      </w:r>
      <w:r w:rsidRPr="00461825">
        <w:rPr>
          <w:rFonts w:ascii="Consolas" w:eastAsia="宋体" w:hAnsi="Consolas" w:cs="宋体"/>
          <w:i/>
          <w:iCs/>
          <w:color w:val="008000"/>
          <w:kern w:val="0"/>
          <w:szCs w:val="21"/>
        </w:rPr>
        <w:t>型</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0000FF"/>
          <w:kern w:val="0"/>
          <w:szCs w:val="21"/>
        </w:rPr>
        <w:t>int</w:t>
      </w:r>
      <w:proofErr w:type="spellEnd"/>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inBf</w:t>
      </w:r>
      <w:proofErr w:type="spellEnd"/>
      <w:r w:rsidRPr="00461825">
        <w:rPr>
          <w:rFonts w:ascii="Consolas" w:eastAsia="宋体" w:hAnsi="Consolas" w:cs="宋体"/>
          <w:color w:val="333333"/>
          <w:kern w:val="0"/>
          <w:szCs w:val="21"/>
        </w:rPr>
        <w:t xml:space="preserve"> = _bf(node-&gt;left);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gramStart"/>
      <w:r w:rsidRPr="00461825">
        <w:rPr>
          <w:rFonts w:ascii="Consolas" w:eastAsia="宋体" w:hAnsi="Consolas" w:cs="宋体"/>
          <w:color w:val="0000FF"/>
          <w:kern w:val="0"/>
          <w:szCs w:val="21"/>
        </w:rPr>
        <w:t>if</w:t>
      </w:r>
      <w:r w:rsidRPr="00461825">
        <w:rPr>
          <w:rFonts w:ascii="Consolas" w:eastAsia="宋体" w:hAnsi="Consolas" w:cs="宋体"/>
          <w:color w:val="333333"/>
          <w:kern w:val="0"/>
          <w:szCs w:val="21"/>
        </w:rPr>
        <w:t>(</w:t>
      </w:r>
      <w:proofErr w:type="spellStart"/>
      <w:proofErr w:type="gramEnd"/>
      <w:r w:rsidRPr="00461825">
        <w:rPr>
          <w:rFonts w:ascii="Consolas" w:eastAsia="宋体" w:hAnsi="Consolas" w:cs="宋体"/>
          <w:color w:val="333333"/>
          <w:kern w:val="0"/>
          <w:szCs w:val="21"/>
        </w:rPr>
        <w:t>inBf</w:t>
      </w:r>
      <w:proofErr w:type="spellEnd"/>
      <w:r w:rsidRPr="00461825">
        <w:rPr>
          <w:rFonts w:ascii="Consolas" w:eastAsia="宋体" w:hAnsi="Consolas" w:cs="宋体"/>
          <w:color w:val="333333"/>
          <w:kern w:val="0"/>
          <w:szCs w:val="21"/>
        </w:rPr>
        <w:t xml:space="preserve"> &lt; </w:t>
      </w:r>
      <w:r w:rsidRPr="00461825">
        <w:rPr>
          <w:rFonts w:ascii="Consolas" w:eastAsia="宋体" w:hAnsi="Consolas" w:cs="宋体"/>
          <w:color w:val="008000"/>
          <w:kern w:val="0"/>
          <w:szCs w:val="21"/>
        </w:rPr>
        <w:t>0</w:t>
      </w:r>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r w:rsidRPr="00461825">
        <w:rPr>
          <w:rFonts w:ascii="Consolas" w:eastAsia="宋体" w:hAnsi="Consolas" w:cs="宋体"/>
          <w:i/>
          <w:iCs/>
          <w:color w:val="008000"/>
          <w:kern w:val="0"/>
          <w:szCs w:val="21"/>
        </w:rPr>
        <w:t xml:space="preserve">// </w:t>
      </w:r>
      <w:r w:rsidRPr="00461825">
        <w:rPr>
          <w:rFonts w:ascii="Consolas" w:eastAsia="宋体" w:hAnsi="Consolas" w:cs="宋体"/>
          <w:i/>
          <w:iCs/>
          <w:color w:val="008000"/>
          <w:kern w:val="0"/>
          <w:szCs w:val="21"/>
        </w:rPr>
        <w:t>考虑</w:t>
      </w:r>
      <w:r w:rsidRPr="00461825">
        <w:rPr>
          <w:rFonts w:ascii="Consolas" w:eastAsia="宋体" w:hAnsi="Consolas" w:cs="宋体"/>
          <w:i/>
          <w:iCs/>
          <w:color w:val="008000"/>
          <w:kern w:val="0"/>
          <w:szCs w:val="21"/>
        </w:rPr>
        <w:t>LR</w:t>
      </w:r>
      <w:proofErr w:type="gramStart"/>
      <w:r w:rsidRPr="00461825">
        <w:rPr>
          <w:rFonts w:ascii="Consolas" w:eastAsia="宋体" w:hAnsi="Consolas" w:cs="宋体"/>
          <w:i/>
          <w:iCs/>
          <w:color w:val="008000"/>
          <w:kern w:val="0"/>
          <w:szCs w:val="21"/>
        </w:rPr>
        <w:t>型需要</w:t>
      </w:r>
      <w:proofErr w:type="gramEnd"/>
      <w:r w:rsidRPr="00461825">
        <w:rPr>
          <w:rFonts w:ascii="Consolas" w:eastAsia="宋体" w:hAnsi="Consolas" w:cs="宋体"/>
          <w:i/>
          <w:iCs/>
          <w:color w:val="008000"/>
          <w:kern w:val="0"/>
          <w:szCs w:val="21"/>
        </w:rPr>
        <w:t>旋转左分支节点</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_l(node-&gt;left);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_r(node);</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 </w:t>
      </w:r>
      <w:r w:rsidRPr="00461825">
        <w:rPr>
          <w:rFonts w:ascii="Consolas" w:eastAsia="宋体" w:hAnsi="Consolas" w:cs="宋体"/>
          <w:color w:val="0000FF"/>
          <w:kern w:val="0"/>
          <w:szCs w:val="21"/>
        </w:rPr>
        <w:t>else</w:t>
      </w:r>
      <w:r w:rsidRPr="00461825">
        <w:rPr>
          <w:rFonts w:ascii="Consolas" w:eastAsia="宋体" w:hAnsi="Consolas" w:cs="宋体"/>
          <w:color w:val="333333"/>
          <w:kern w:val="0"/>
          <w:szCs w:val="21"/>
        </w:rPr>
        <w:t xml:space="preserve"> </w:t>
      </w:r>
      <w:r w:rsidRPr="00461825">
        <w:rPr>
          <w:rFonts w:ascii="Consolas" w:eastAsia="宋体" w:hAnsi="Consolas" w:cs="宋体"/>
          <w:color w:val="0000FF"/>
          <w:kern w:val="0"/>
          <w:szCs w:val="21"/>
        </w:rPr>
        <w:t>if</w:t>
      </w:r>
      <w:r w:rsidRPr="00461825">
        <w:rPr>
          <w:rFonts w:ascii="Consolas" w:eastAsia="宋体" w:hAnsi="Consolas" w:cs="宋体"/>
          <w:color w:val="333333"/>
          <w:kern w:val="0"/>
          <w:szCs w:val="21"/>
        </w:rPr>
        <w:t xml:space="preserve">(bf &lt; </w:t>
      </w:r>
      <w:r w:rsidRPr="00461825">
        <w:rPr>
          <w:rFonts w:ascii="Consolas" w:eastAsia="宋体" w:hAnsi="Consolas" w:cs="宋体"/>
          <w:color w:val="008000"/>
          <w:kern w:val="0"/>
          <w:szCs w:val="21"/>
        </w:rPr>
        <w:t>-1</w:t>
      </w:r>
      <w:r w:rsidRPr="00461825">
        <w:rPr>
          <w:rFonts w:ascii="Consolas" w:eastAsia="宋体" w:hAnsi="Consolas" w:cs="宋体"/>
          <w:color w:val="333333"/>
          <w:kern w:val="0"/>
          <w:szCs w:val="21"/>
        </w:rPr>
        <w:t xml:space="preserve">){ </w:t>
      </w:r>
      <w:r w:rsidRPr="00461825">
        <w:rPr>
          <w:rFonts w:ascii="Consolas" w:eastAsia="宋体" w:hAnsi="Consolas" w:cs="宋体"/>
          <w:i/>
          <w:iCs/>
          <w:color w:val="008000"/>
          <w:kern w:val="0"/>
          <w:szCs w:val="21"/>
        </w:rPr>
        <w:t xml:space="preserve">// </w:t>
      </w:r>
      <w:r w:rsidRPr="00461825">
        <w:rPr>
          <w:rFonts w:ascii="Consolas" w:eastAsia="宋体" w:hAnsi="Consolas" w:cs="宋体"/>
          <w:i/>
          <w:iCs/>
          <w:color w:val="008000"/>
          <w:kern w:val="0"/>
          <w:szCs w:val="21"/>
        </w:rPr>
        <w:t>节点右边更高，为</w:t>
      </w:r>
      <w:r w:rsidRPr="00461825">
        <w:rPr>
          <w:rFonts w:ascii="Consolas" w:eastAsia="宋体" w:hAnsi="Consolas" w:cs="宋体"/>
          <w:i/>
          <w:iCs/>
          <w:color w:val="008000"/>
          <w:kern w:val="0"/>
          <w:szCs w:val="21"/>
        </w:rPr>
        <w:t>RR</w:t>
      </w:r>
      <w:r w:rsidRPr="00461825">
        <w:rPr>
          <w:rFonts w:ascii="Consolas" w:eastAsia="宋体" w:hAnsi="Consolas" w:cs="宋体"/>
          <w:i/>
          <w:iCs/>
          <w:color w:val="008000"/>
          <w:kern w:val="0"/>
          <w:szCs w:val="21"/>
        </w:rPr>
        <w:t>型或者</w:t>
      </w:r>
      <w:r w:rsidRPr="00461825">
        <w:rPr>
          <w:rFonts w:ascii="Consolas" w:eastAsia="宋体" w:hAnsi="Consolas" w:cs="宋体"/>
          <w:i/>
          <w:iCs/>
          <w:color w:val="008000"/>
          <w:kern w:val="0"/>
          <w:szCs w:val="21"/>
        </w:rPr>
        <w:t>RL</w:t>
      </w:r>
      <w:r w:rsidRPr="00461825">
        <w:rPr>
          <w:rFonts w:ascii="Consolas" w:eastAsia="宋体" w:hAnsi="Consolas" w:cs="宋体"/>
          <w:i/>
          <w:iCs/>
          <w:color w:val="008000"/>
          <w:kern w:val="0"/>
          <w:szCs w:val="21"/>
        </w:rPr>
        <w:t>型</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0000FF"/>
          <w:kern w:val="0"/>
          <w:szCs w:val="21"/>
        </w:rPr>
        <w:t>int</w:t>
      </w:r>
      <w:proofErr w:type="spellEnd"/>
      <w:r w:rsidRPr="00461825">
        <w:rPr>
          <w:rFonts w:ascii="Consolas" w:eastAsia="宋体" w:hAnsi="Consolas" w:cs="宋体"/>
          <w:color w:val="333333"/>
          <w:kern w:val="0"/>
          <w:szCs w:val="21"/>
        </w:rPr>
        <w:t xml:space="preserve"> </w:t>
      </w:r>
      <w:proofErr w:type="spellStart"/>
      <w:r w:rsidRPr="00461825">
        <w:rPr>
          <w:rFonts w:ascii="Consolas" w:eastAsia="宋体" w:hAnsi="Consolas" w:cs="宋体"/>
          <w:color w:val="333333"/>
          <w:kern w:val="0"/>
          <w:szCs w:val="21"/>
        </w:rPr>
        <w:t>inBf</w:t>
      </w:r>
      <w:proofErr w:type="spellEnd"/>
      <w:r w:rsidRPr="00461825">
        <w:rPr>
          <w:rFonts w:ascii="Consolas" w:eastAsia="宋体" w:hAnsi="Consolas" w:cs="宋体"/>
          <w:color w:val="333333"/>
          <w:kern w:val="0"/>
          <w:szCs w:val="21"/>
        </w:rPr>
        <w:t xml:space="preserve"> = _bf(node-&gt;right);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roofErr w:type="gramStart"/>
      <w:r w:rsidRPr="00461825">
        <w:rPr>
          <w:rFonts w:ascii="Consolas" w:eastAsia="宋体" w:hAnsi="Consolas" w:cs="宋体"/>
          <w:color w:val="0000FF"/>
          <w:kern w:val="0"/>
          <w:szCs w:val="21"/>
        </w:rPr>
        <w:t>if</w:t>
      </w:r>
      <w:r w:rsidRPr="00461825">
        <w:rPr>
          <w:rFonts w:ascii="Consolas" w:eastAsia="宋体" w:hAnsi="Consolas" w:cs="宋体"/>
          <w:color w:val="333333"/>
          <w:kern w:val="0"/>
          <w:szCs w:val="21"/>
        </w:rPr>
        <w:t>(</w:t>
      </w:r>
      <w:proofErr w:type="spellStart"/>
      <w:proofErr w:type="gramEnd"/>
      <w:r w:rsidRPr="00461825">
        <w:rPr>
          <w:rFonts w:ascii="Consolas" w:eastAsia="宋体" w:hAnsi="Consolas" w:cs="宋体"/>
          <w:color w:val="333333"/>
          <w:kern w:val="0"/>
          <w:szCs w:val="21"/>
        </w:rPr>
        <w:t>inBf</w:t>
      </w:r>
      <w:proofErr w:type="spellEnd"/>
      <w:r w:rsidRPr="00461825">
        <w:rPr>
          <w:rFonts w:ascii="Consolas" w:eastAsia="宋体" w:hAnsi="Consolas" w:cs="宋体"/>
          <w:color w:val="333333"/>
          <w:kern w:val="0"/>
          <w:szCs w:val="21"/>
        </w:rPr>
        <w:t xml:space="preserve"> &gt; </w:t>
      </w:r>
      <w:r w:rsidRPr="00461825">
        <w:rPr>
          <w:rFonts w:ascii="Consolas" w:eastAsia="宋体" w:hAnsi="Consolas" w:cs="宋体"/>
          <w:color w:val="008000"/>
          <w:kern w:val="0"/>
          <w:szCs w:val="21"/>
        </w:rPr>
        <w:t>0</w:t>
      </w:r>
      <w:r w:rsidRPr="00461825">
        <w:rPr>
          <w:rFonts w:ascii="Consolas" w:eastAsia="宋体" w:hAnsi="Consolas" w:cs="宋体"/>
          <w:color w:val="333333"/>
          <w:kern w:val="0"/>
          <w:szCs w:val="21"/>
        </w:rPr>
        <w: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r w:rsidRPr="00461825">
        <w:rPr>
          <w:rFonts w:ascii="Consolas" w:eastAsia="宋体" w:hAnsi="Consolas" w:cs="宋体"/>
          <w:i/>
          <w:iCs/>
          <w:color w:val="008000"/>
          <w:kern w:val="0"/>
          <w:szCs w:val="21"/>
        </w:rPr>
        <w:t xml:space="preserve">// </w:t>
      </w:r>
      <w:r w:rsidRPr="00461825">
        <w:rPr>
          <w:rFonts w:ascii="Consolas" w:eastAsia="宋体" w:hAnsi="Consolas" w:cs="宋体"/>
          <w:i/>
          <w:iCs/>
          <w:color w:val="008000"/>
          <w:kern w:val="0"/>
          <w:szCs w:val="21"/>
        </w:rPr>
        <w:t>考虑</w:t>
      </w:r>
      <w:r w:rsidRPr="00461825">
        <w:rPr>
          <w:rFonts w:ascii="Consolas" w:eastAsia="宋体" w:hAnsi="Consolas" w:cs="宋体"/>
          <w:i/>
          <w:iCs/>
          <w:color w:val="008000"/>
          <w:kern w:val="0"/>
          <w:szCs w:val="21"/>
        </w:rPr>
        <w:t>RL</w:t>
      </w:r>
      <w:proofErr w:type="gramStart"/>
      <w:r w:rsidRPr="00461825">
        <w:rPr>
          <w:rFonts w:ascii="Consolas" w:eastAsia="宋体" w:hAnsi="Consolas" w:cs="宋体"/>
          <w:i/>
          <w:iCs/>
          <w:color w:val="008000"/>
          <w:kern w:val="0"/>
          <w:szCs w:val="21"/>
        </w:rPr>
        <w:t>型需要</w:t>
      </w:r>
      <w:proofErr w:type="gramEnd"/>
      <w:r w:rsidRPr="00461825">
        <w:rPr>
          <w:rFonts w:ascii="Consolas" w:eastAsia="宋体" w:hAnsi="Consolas" w:cs="宋体"/>
          <w:i/>
          <w:iCs/>
          <w:color w:val="008000"/>
          <w:kern w:val="0"/>
          <w:szCs w:val="21"/>
        </w:rPr>
        <w:t>旋转右分支节点</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lastRenderedPageBreak/>
        <w:t xml:space="preserve">                  _r(node-&gt;right);</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_l(node);</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 xml:space="preserve">      }</w:t>
      </w:r>
    </w:p>
    <w:p w:rsidR="00461825" w:rsidRPr="00461825" w:rsidRDefault="00461825" w:rsidP="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Consolas" w:eastAsia="宋体" w:hAnsi="Consolas" w:cs="宋体"/>
          <w:color w:val="333333"/>
          <w:kern w:val="0"/>
          <w:szCs w:val="21"/>
        </w:rPr>
      </w:pPr>
      <w:r w:rsidRPr="00461825">
        <w:rPr>
          <w:rFonts w:ascii="Consolas" w:eastAsia="宋体" w:hAnsi="Consolas" w:cs="宋体"/>
          <w:color w:val="333333"/>
          <w:kern w:val="0"/>
          <w:szCs w:val="21"/>
        </w:rPr>
        <w:t>}</w:t>
      </w:r>
    </w:p>
    <w:p w:rsidR="00461825" w:rsidRPr="00461825" w:rsidRDefault="00461825" w:rsidP="00461825">
      <w:pPr>
        <w:widowControl/>
        <w:numPr>
          <w:ilvl w:val="0"/>
          <w:numId w:val="13"/>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在给操作节点设置</w:t>
      </w:r>
      <w:r w:rsidRPr="00461825">
        <w:rPr>
          <w:rFonts w:ascii="Segoe UI" w:eastAsia="宋体" w:hAnsi="Segoe UI" w:cs="Segoe UI"/>
          <w:color w:val="333333"/>
          <w:kern w:val="0"/>
          <w:szCs w:val="21"/>
        </w:rPr>
        <w:t>flag</w:t>
      </w:r>
      <w:r w:rsidRPr="00461825">
        <w:rPr>
          <w:rFonts w:ascii="Segoe UI" w:eastAsia="宋体" w:hAnsi="Segoe UI" w:cs="Segoe UI"/>
          <w:color w:val="333333"/>
          <w:kern w:val="0"/>
          <w:szCs w:val="21"/>
        </w:rPr>
        <w:t>时无法按照预期清除以前的</w:t>
      </w:r>
      <w:r w:rsidRPr="00461825">
        <w:rPr>
          <w:rFonts w:ascii="Segoe UI" w:eastAsia="宋体" w:hAnsi="Segoe UI" w:cs="Segoe UI"/>
          <w:color w:val="333333"/>
          <w:kern w:val="0"/>
          <w:szCs w:val="21"/>
        </w:rPr>
        <w:t>flag</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之前是通过节点的是否旋转来动态调整节点的</w:t>
      </w:r>
      <w:r w:rsidRPr="00461825">
        <w:rPr>
          <w:rFonts w:ascii="Segoe UI" w:eastAsia="宋体" w:hAnsi="Segoe UI" w:cs="Segoe UI"/>
          <w:color w:val="333333"/>
          <w:kern w:val="0"/>
          <w:szCs w:val="21"/>
        </w:rPr>
        <w:t>flag</w:t>
      </w:r>
      <w:r w:rsidRPr="00461825">
        <w:rPr>
          <w:rFonts w:ascii="Segoe UI" w:eastAsia="宋体" w:hAnsi="Segoe UI" w:cs="Segoe UI"/>
          <w:color w:val="333333"/>
          <w:kern w:val="0"/>
          <w:szCs w:val="21"/>
        </w:rPr>
        <w:t>值，后来发现之后调整节点值的时候，无法消除原来的标记。</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解决方法是在更新节点的时候，清除</w:t>
      </w:r>
      <w:r w:rsidRPr="00461825">
        <w:rPr>
          <w:rFonts w:ascii="Segoe UI" w:eastAsia="宋体" w:hAnsi="Segoe UI" w:cs="Segoe UI"/>
          <w:color w:val="333333"/>
          <w:kern w:val="0"/>
          <w:szCs w:val="21"/>
        </w:rPr>
        <w:t>flag</w:t>
      </w:r>
      <w:r w:rsidRPr="00461825">
        <w:rPr>
          <w:rFonts w:ascii="Segoe UI" w:eastAsia="宋体" w:hAnsi="Segoe UI" w:cs="Segoe UI"/>
          <w:color w:val="333333"/>
          <w:kern w:val="0"/>
          <w:szCs w:val="21"/>
        </w:rPr>
        <w:t>，以达到较好的效果，可以更具节点的旋转情况，从而推断调整的类型，这样可以提高树结构的可读性。</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设置</w:t>
      </w:r>
      <w:r w:rsidRPr="00461825">
        <w:rPr>
          <w:rFonts w:ascii="Segoe UI" w:eastAsia="宋体" w:hAnsi="Segoe UI" w:cs="Segoe UI"/>
          <w:color w:val="333333"/>
          <w:kern w:val="0"/>
          <w:szCs w:val="21"/>
        </w:rPr>
        <w:t>flag</w:t>
      </w:r>
      <w:r w:rsidRPr="00461825">
        <w:rPr>
          <w:rFonts w:ascii="Segoe UI" w:eastAsia="宋体" w:hAnsi="Segoe UI" w:cs="Segoe UI"/>
          <w:color w:val="333333"/>
          <w:kern w:val="0"/>
          <w:szCs w:val="21"/>
        </w:rPr>
        <w:t>标记的函数在</w:t>
      </w:r>
      <w:r w:rsidRPr="00461825">
        <w:rPr>
          <w:rFonts w:ascii="Consolas" w:eastAsia="宋体" w:hAnsi="Consolas" w:cs="宋体"/>
          <w:color w:val="333333"/>
          <w:kern w:val="0"/>
          <w:szCs w:val="21"/>
        </w:rPr>
        <w:t>_l</w:t>
      </w:r>
      <w:r w:rsidRPr="00461825">
        <w:rPr>
          <w:rFonts w:ascii="Segoe UI" w:eastAsia="宋体" w:hAnsi="Segoe UI" w:cs="Segoe UI"/>
          <w:color w:val="333333"/>
          <w:kern w:val="0"/>
          <w:szCs w:val="21"/>
        </w:rPr>
        <w:t>（左旋）和</w:t>
      </w:r>
      <w:r w:rsidRPr="00461825">
        <w:rPr>
          <w:rFonts w:ascii="Consolas" w:eastAsia="宋体" w:hAnsi="Consolas" w:cs="宋体"/>
          <w:color w:val="333333"/>
          <w:kern w:val="0"/>
          <w:szCs w:val="21"/>
        </w:rPr>
        <w:t>_r</w:t>
      </w:r>
      <w:r w:rsidRPr="00461825">
        <w:rPr>
          <w:rFonts w:ascii="Segoe UI" w:eastAsia="宋体" w:hAnsi="Segoe UI" w:cs="Segoe UI"/>
          <w:color w:val="333333"/>
          <w:kern w:val="0"/>
          <w:szCs w:val="21"/>
        </w:rPr>
        <w:t>（右旋）中。</w:t>
      </w:r>
    </w:p>
    <w:p w:rsidR="00461825" w:rsidRPr="00461825" w:rsidRDefault="00461825" w:rsidP="00461825">
      <w:pPr>
        <w:widowControl/>
        <w:numPr>
          <w:ilvl w:val="0"/>
          <w:numId w:val="14"/>
        </w:numPr>
        <w:spacing w:before="100" w:beforeAutospacing="1" w:after="100" w:afterAutospacing="1"/>
        <w:jc w:val="left"/>
        <w:rPr>
          <w:rFonts w:ascii="Segoe UI" w:eastAsia="宋体" w:hAnsi="Segoe UI" w:cs="Segoe UI"/>
          <w:color w:val="333333"/>
          <w:kern w:val="0"/>
          <w:szCs w:val="21"/>
        </w:rPr>
      </w:pPr>
      <w:r w:rsidRPr="00461825">
        <w:rPr>
          <w:rFonts w:ascii="Segoe UI" w:eastAsia="宋体" w:hAnsi="Segoe UI" w:cs="Segoe UI"/>
          <w:color w:val="333333"/>
          <w:kern w:val="0"/>
          <w:szCs w:val="21"/>
        </w:rPr>
        <w:t>在清空整棵树之后添加节点程序崩溃</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忘记最后将根节点赋值成</w:t>
      </w:r>
      <w:proofErr w:type="spellStart"/>
      <w:r w:rsidRPr="00461825">
        <w:rPr>
          <w:rFonts w:ascii="Consolas" w:eastAsia="宋体" w:hAnsi="Consolas" w:cs="宋体"/>
          <w:color w:val="333333"/>
          <w:kern w:val="0"/>
          <w:szCs w:val="21"/>
        </w:rPr>
        <w:t>nullptr</w:t>
      </w:r>
      <w:proofErr w:type="spellEnd"/>
      <w:r w:rsidRPr="00461825">
        <w:rPr>
          <w:rFonts w:ascii="Segoe UI" w:eastAsia="宋体" w:hAnsi="Segoe UI" w:cs="Segoe UI"/>
          <w:color w:val="333333"/>
          <w:kern w:val="0"/>
          <w:szCs w:val="21"/>
        </w:rPr>
        <w:t>，导致无法访问的内存地址的情况。</w:t>
      </w:r>
    </w:p>
    <w:p w:rsidR="00461825" w:rsidRPr="00461825" w:rsidRDefault="00461825" w:rsidP="00461825">
      <w:pPr>
        <w:widowControl/>
        <w:spacing w:before="100" w:beforeAutospacing="1" w:after="100" w:afterAutospacing="1"/>
        <w:jc w:val="left"/>
        <w:outlineLvl w:val="1"/>
        <w:rPr>
          <w:rFonts w:ascii="Segoe UI" w:eastAsia="宋体" w:hAnsi="Segoe UI" w:cs="Segoe UI"/>
          <w:color w:val="333333"/>
          <w:kern w:val="0"/>
          <w:sz w:val="36"/>
          <w:szCs w:val="36"/>
        </w:rPr>
      </w:pPr>
      <w:r w:rsidRPr="00461825">
        <w:rPr>
          <w:rFonts w:ascii="Segoe UI" w:eastAsia="宋体" w:hAnsi="Segoe UI" w:cs="Segoe UI"/>
          <w:color w:val="333333"/>
          <w:kern w:val="0"/>
          <w:sz w:val="36"/>
          <w:szCs w:val="36"/>
        </w:rPr>
        <w:t>测试结果分析</w:t>
      </w:r>
    </w:p>
    <w:p w:rsidR="00461825" w:rsidRPr="00461825" w:rsidRDefault="00461825" w:rsidP="00461825">
      <w:pPr>
        <w:widowControl/>
        <w:spacing w:before="100" w:beforeAutospacing="1" w:after="100" w:afterAutospacing="1"/>
        <w:jc w:val="left"/>
        <w:outlineLvl w:val="2"/>
        <w:rPr>
          <w:rFonts w:ascii="Segoe UI" w:eastAsia="宋体" w:hAnsi="Segoe UI" w:cs="Segoe UI"/>
          <w:color w:val="333333"/>
          <w:kern w:val="0"/>
          <w:sz w:val="27"/>
          <w:szCs w:val="27"/>
        </w:rPr>
      </w:pPr>
      <w:r w:rsidRPr="00461825">
        <w:rPr>
          <w:rFonts w:ascii="Segoe UI" w:eastAsia="宋体" w:hAnsi="Segoe UI" w:cs="Segoe UI"/>
          <w:color w:val="333333"/>
          <w:kern w:val="0"/>
          <w:sz w:val="27"/>
          <w:szCs w:val="27"/>
        </w:rPr>
        <w:t>测试与用户交互的各种逻辑</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测试菜单之间的跳转功能</w:t>
      </w:r>
    </w:p>
    <w:p w:rsidR="00461825" w:rsidRDefault="00CC7E47"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lastRenderedPageBreak/>
        <w:drawing>
          <wp:inline distT="0" distB="0" distL="0" distR="0">
            <wp:extent cx="5274310" cy="371856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1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718560"/>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hint="eastAsia"/>
          <w:color w:val="A6A6A6" w:themeColor="background1" w:themeShade="A6"/>
          <w:kern w:val="0"/>
          <w:szCs w:val="21"/>
        </w:rPr>
        <w:t>16</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功能</w:t>
      </w:r>
      <w:r>
        <w:rPr>
          <w:rFonts w:ascii="Segoe UI" w:eastAsia="宋体" w:hAnsi="Segoe UI" w:cs="Segoe UI" w:hint="eastAsia"/>
          <w:color w:val="A6A6A6" w:themeColor="background1" w:themeShade="A6"/>
          <w:kern w:val="0"/>
          <w:szCs w:val="21"/>
        </w:rPr>
        <w:t>测试样例</w:t>
      </w:r>
      <w:r>
        <w:rPr>
          <w:rFonts w:ascii="Segoe UI" w:eastAsia="宋体" w:hAnsi="Segoe UI" w:cs="Segoe UI" w:hint="eastAsia"/>
          <w:color w:val="A6A6A6" w:themeColor="background1" w:themeShade="A6"/>
          <w:kern w:val="0"/>
          <w:szCs w:val="21"/>
        </w:rPr>
        <w:t>1</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测试输入检查的功能</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非法输入检查。</w:t>
      </w:r>
    </w:p>
    <w:p w:rsidR="00461825" w:rsidRDefault="00CC7E47"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drawing>
          <wp:inline distT="0" distB="0" distL="0" distR="0">
            <wp:extent cx="5274310" cy="17392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1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739265"/>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hint="eastAsia"/>
          <w:color w:val="A6A6A6" w:themeColor="background1" w:themeShade="A6"/>
          <w:kern w:val="0"/>
          <w:szCs w:val="21"/>
        </w:rPr>
        <w:t>1</w:t>
      </w:r>
      <w:r>
        <w:rPr>
          <w:rFonts w:ascii="Segoe UI" w:eastAsia="宋体" w:hAnsi="Segoe UI" w:cs="Segoe UI" w:hint="eastAsia"/>
          <w:color w:val="A6A6A6" w:themeColor="background1" w:themeShade="A6"/>
          <w:kern w:val="0"/>
          <w:szCs w:val="21"/>
        </w:rPr>
        <w:t>7</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功能测试样例</w:t>
      </w:r>
      <w:r>
        <w:rPr>
          <w:rFonts w:ascii="Segoe UI" w:eastAsia="宋体" w:hAnsi="Segoe UI" w:cs="Segoe UI" w:hint="eastAsia"/>
          <w:color w:val="A6A6A6" w:themeColor="background1" w:themeShade="A6"/>
          <w:kern w:val="0"/>
          <w:szCs w:val="21"/>
        </w:rPr>
        <w:t>2</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检查存在的用户</w:t>
      </w:r>
    </w:p>
    <w:p w:rsidR="00461825" w:rsidRDefault="00CC7E47"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drawing>
          <wp:inline distT="0" distB="0" distL="0" distR="0">
            <wp:extent cx="5274310" cy="607060"/>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1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607060"/>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lastRenderedPageBreak/>
        <w:t>图</w:t>
      </w:r>
      <w:r>
        <w:rPr>
          <w:rFonts w:ascii="Segoe UI" w:eastAsia="宋体" w:hAnsi="Segoe UI" w:cs="Segoe UI" w:hint="eastAsia"/>
          <w:color w:val="A6A6A6" w:themeColor="background1" w:themeShade="A6"/>
          <w:kern w:val="0"/>
          <w:szCs w:val="21"/>
        </w:rPr>
        <w:t>1</w:t>
      </w:r>
      <w:r>
        <w:rPr>
          <w:rFonts w:ascii="Segoe UI" w:eastAsia="宋体" w:hAnsi="Segoe UI" w:cs="Segoe UI" w:hint="eastAsia"/>
          <w:color w:val="A6A6A6" w:themeColor="background1" w:themeShade="A6"/>
          <w:kern w:val="0"/>
          <w:szCs w:val="21"/>
        </w:rPr>
        <w:t>8</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功能测试样例</w:t>
      </w:r>
      <w:r>
        <w:rPr>
          <w:rFonts w:ascii="Segoe UI" w:eastAsia="宋体" w:hAnsi="Segoe UI" w:cs="Segoe UI" w:hint="eastAsia"/>
          <w:color w:val="A6A6A6" w:themeColor="background1" w:themeShade="A6"/>
          <w:kern w:val="0"/>
          <w:szCs w:val="21"/>
        </w:rPr>
        <w:t>3</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测试查看账号信息的功能</w:t>
      </w:r>
    </w:p>
    <w:p w:rsidR="00461825" w:rsidRDefault="00CC7E47"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drawing>
          <wp:inline distT="0" distB="0" distL="0" distR="0">
            <wp:extent cx="5274310" cy="148907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1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489075"/>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hint="eastAsia"/>
          <w:color w:val="A6A6A6" w:themeColor="background1" w:themeShade="A6"/>
          <w:kern w:val="0"/>
          <w:szCs w:val="21"/>
        </w:rPr>
        <w:t>1</w:t>
      </w:r>
      <w:r>
        <w:rPr>
          <w:rFonts w:ascii="Segoe UI" w:eastAsia="宋体" w:hAnsi="Segoe UI" w:cs="Segoe UI" w:hint="eastAsia"/>
          <w:color w:val="A6A6A6" w:themeColor="background1" w:themeShade="A6"/>
          <w:kern w:val="0"/>
          <w:szCs w:val="21"/>
        </w:rPr>
        <w:t>9</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功能测试样例</w:t>
      </w:r>
      <w:r>
        <w:rPr>
          <w:rFonts w:ascii="Segoe UI" w:eastAsia="宋体" w:hAnsi="Segoe UI" w:cs="Segoe UI" w:hint="eastAsia"/>
          <w:color w:val="A6A6A6" w:themeColor="background1" w:themeShade="A6"/>
          <w:kern w:val="0"/>
          <w:szCs w:val="21"/>
        </w:rPr>
        <w:t>4</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测试修改密码的功能</w:t>
      </w:r>
    </w:p>
    <w:p w:rsidR="00461825" w:rsidRDefault="00CC7E47"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drawing>
          <wp:inline distT="0" distB="0" distL="0" distR="0">
            <wp:extent cx="5274310" cy="498919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20.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4989195"/>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hint="eastAsia"/>
          <w:color w:val="A6A6A6" w:themeColor="background1" w:themeShade="A6"/>
          <w:kern w:val="0"/>
          <w:szCs w:val="21"/>
        </w:rPr>
        <w:t>20</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功能测试样例</w:t>
      </w:r>
      <w:r>
        <w:rPr>
          <w:rFonts w:ascii="Segoe UI" w:eastAsia="宋体" w:hAnsi="Segoe UI" w:cs="Segoe UI" w:hint="eastAsia"/>
          <w:color w:val="A6A6A6" w:themeColor="background1" w:themeShade="A6"/>
          <w:kern w:val="0"/>
          <w:szCs w:val="21"/>
        </w:rPr>
        <w:t>5</w:t>
      </w:r>
    </w:p>
    <w:p w:rsidR="003A30FA" w:rsidRPr="00461825" w:rsidRDefault="00461825" w:rsidP="00461825">
      <w:pPr>
        <w:widowControl/>
        <w:spacing w:before="100" w:beforeAutospacing="1" w:after="100" w:afterAutospacing="1"/>
        <w:jc w:val="left"/>
        <w:outlineLvl w:val="3"/>
        <w:rPr>
          <w:rFonts w:ascii="Segoe UI" w:eastAsia="宋体" w:hAnsi="Segoe UI" w:cs="Segoe UI" w:hint="eastAsia"/>
          <w:b/>
          <w:bCs/>
          <w:color w:val="333333"/>
          <w:kern w:val="0"/>
          <w:szCs w:val="21"/>
        </w:rPr>
      </w:pPr>
      <w:r w:rsidRPr="00461825">
        <w:rPr>
          <w:rFonts w:ascii="Segoe UI" w:eastAsia="宋体" w:hAnsi="Segoe UI" w:cs="Segoe UI"/>
          <w:b/>
          <w:bCs/>
          <w:color w:val="333333"/>
          <w:kern w:val="0"/>
          <w:szCs w:val="21"/>
        </w:rPr>
        <w:lastRenderedPageBreak/>
        <w:t>测试输出所有信息的功能</w:t>
      </w:r>
    </w:p>
    <w:p w:rsidR="00461825" w:rsidRDefault="00CC7E47"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drawing>
          <wp:inline distT="0" distB="0" distL="0" distR="0">
            <wp:extent cx="5274310" cy="42672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2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267200"/>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hint="eastAsia"/>
          <w:color w:val="A6A6A6" w:themeColor="background1" w:themeShade="A6"/>
          <w:kern w:val="0"/>
          <w:szCs w:val="21"/>
        </w:rPr>
        <w:t>21</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功能测试样例</w:t>
      </w:r>
      <w:r>
        <w:rPr>
          <w:rFonts w:ascii="Segoe UI" w:eastAsia="宋体" w:hAnsi="Segoe UI" w:cs="Segoe UI" w:hint="eastAsia"/>
          <w:color w:val="A6A6A6" w:themeColor="background1" w:themeShade="A6"/>
          <w:kern w:val="0"/>
          <w:szCs w:val="21"/>
        </w:rPr>
        <w:t>6</w:t>
      </w:r>
    </w:p>
    <w:p w:rsidR="00461825" w:rsidRPr="00461825" w:rsidRDefault="00461825" w:rsidP="00461825">
      <w:pPr>
        <w:widowControl/>
        <w:spacing w:before="100" w:beforeAutospacing="1" w:after="100" w:afterAutospacing="1"/>
        <w:jc w:val="left"/>
        <w:outlineLvl w:val="3"/>
        <w:rPr>
          <w:rFonts w:ascii="Segoe UI" w:eastAsia="宋体" w:hAnsi="Segoe UI" w:cs="Segoe UI" w:hint="eastAsia"/>
          <w:b/>
          <w:bCs/>
          <w:color w:val="333333"/>
          <w:kern w:val="0"/>
          <w:szCs w:val="21"/>
        </w:rPr>
      </w:pPr>
      <w:r w:rsidRPr="00461825">
        <w:rPr>
          <w:rFonts w:ascii="Segoe UI" w:eastAsia="宋体" w:hAnsi="Segoe UI" w:cs="Segoe UI"/>
          <w:b/>
          <w:bCs/>
          <w:color w:val="333333"/>
          <w:kern w:val="0"/>
          <w:szCs w:val="21"/>
        </w:rPr>
        <w:t>测试注册账号的功能</w:t>
      </w:r>
    </w:p>
    <w:p w:rsidR="00461825" w:rsidRPr="003A30FA" w:rsidRDefault="00CC7E47"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noProof/>
          <w:color w:val="333333"/>
          <w:kern w:val="0"/>
          <w:szCs w:val="21"/>
        </w:rPr>
        <w:drawing>
          <wp:anchor distT="0" distB="0" distL="114300" distR="114300" simplePos="0" relativeHeight="251658240" behindDoc="0" locked="0" layoutInCell="1" allowOverlap="1">
            <wp:simplePos x="1143000" y="6213764"/>
            <wp:positionH relativeFrom="column">
              <wp:align>left</wp:align>
            </wp:positionH>
            <wp:positionV relativeFrom="paragraph">
              <wp:align>top</wp:align>
            </wp:positionV>
            <wp:extent cx="5274310" cy="1167130"/>
            <wp:effectExtent l="0" t="0" r="2540" b="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23.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1167130"/>
                    </a:xfrm>
                    <a:prstGeom prst="rect">
                      <a:avLst/>
                    </a:prstGeom>
                  </pic:spPr>
                </pic:pic>
              </a:graphicData>
            </a:graphic>
          </wp:anchor>
        </w:drawing>
      </w:r>
      <w:r w:rsidR="003A30FA">
        <w:rPr>
          <w:rFonts w:ascii="Segoe UI" w:eastAsia="宋体" w:hAnsi="Segoe UI" w:cs="Segoe UI" w:hint="eastAsia"/>
          <w:color w:val="A6A6A6" w:themeColor="background1" w:themeShade="A6"/>
          <w:kern w:val="0"/>
          <w:szCs w:val="21"/>
        </w:rPr>
        <w:t>图</w:t>
      </w:r>
      <w:r w:rsidR="003A30FA">
        <w:rPr>
          <w:rFonts w:ascii="Segoe UI" w:eastAsia="宋体" w:hAnsi="Segoe UI" w:cs="Segoe UI" w:hint="eastAsia"/>
          <w:color w:val="A6A6A6" w:themeColor="background1" w:themeShade="A6"/>
          <w:kern w:val="0"/>
          <w:szCs w:val="21"/>
        </w:rPr>
        <w:t>2</w:t>
      </w:r>
      <w:r w:rsidR="003A30FA">
        <w:rPr>
          <w:rFonts w:ascii="Segoe UI" w:eastAsia="宋体" w:hAnsi="Segoe UI" w:cs="Segoe UI" w:hint="eastAsia"/>
          <w:color w:val="A6A6A6" w:themeColor="background1" w:themeShade="A6"/>
          <w:kern w:val="0"/>
          <w:szCs w:val="21"/>
        </w:rPr>
        <w:t>2</w:t>
      </w:r>
      <w:r w:rsidR="003A30FA">
        <w:rPr>
          <w:rFonts w:ascii="Segoe UI" w:eastAsia="宋体" w:hAnsi="Segoe UI" w:cs="Segoe UI"/>
          <w:color w:val="A6A6A6" w:themeColor="background1" w:themeShade="A6"/>
          <w:kern w:val="0"/>
          <w:szCs w:val="21"/>
        </w:rPr>
        <w:t xml:space="preserve"> </w:t>
      </w:r>
      <w:r w:rsidR="003A30FA">
        <w:rPr>
          <w:rFonts w:ascii="Segoe UI" w:eastAsia="宋体" w:hAnsi="Segoe UI" w:cs="Segoe UI" w:hint="eastAsia"/>
          <w:color w:val="A6A6A6" w:themeColor="background1" w:themeShade="A6"/>
          <w:kern w:val="0"/>
          <w:szCs w:val="21"/>
        </w:rPr>
        <w:t>功能测试样例</w:t>
      </w:r>
      <w:r w:rsidR="003A30FA">
        <w:rPr>
          <w:rFonts w:ascii="Segoe UI" w:eastAsia="宋体" w:hAnsi="Segoe UI" w:cs="Segoe UI" w:hint="eastAsia"/>
          <w:color w:val="A6A6A6" w:themeColor="background1" w:themeShade="A6"/>
          <w:kern w:val="0"/>
          <w:szCs w:val="21"/>
        </w:rPr>
        <w:t>7</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测试登录、欢迎、修改密码功能</w:t>
      </w:r>
    </w:p>
    <w:p w:rsidR="00461825" w:rsidRDefault="00CC7E47"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lastRenderedPageBreak/>
        <w:drawing>
          <wp:inline distT="0" distB="0" distL="0" distR="0">
            <wp:extent cx="5274310" cy="374142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24.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741420"/>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hint="eastAsia"/>
          <w:color w:val="A6A6A6" w:themeColor="background1" w:themeShade="A6"/>
          <w:kern w:val="0"/>
          <w:szCs w:val="21"/>
        </w:rPr>
        <w:t>2</w:t>
      </w:r>
      <w:r>
        <w:rPr>
          <w:rFonts w:ascii="Segoe UI" w:eastAsia="宋体" w:hAnsi="Segoe UI" w:cs="Segoe UI" w:hint="eastAsia"/>
          <w:color w:val="A6A6A6" w:themeColor="background1" w:themeShade="A6"/>
          <w:kern w:val="0"/>
          <w:szCs w:val="21"/>
        </w:rPr>
        <w:t>3</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功能测试样例</w:t>
      </w:r>
      <w:r>
        <w:rPr>
          <w:rFonts w:ascii="Segoe UI" w:eastAsia="宋体" w:hAnsi="Segoe UI" w:cs="Segoe UI" w:hint="eastAsia"/>
          <w:color w:val="A6A6A6" w:themeColor="background1" w:themeShade="A6"/>
          <w:kern w:val="0"/>
          <w:szCs w:val="21"/>
        </w:rPr>
        <w:t>8</w:t>
      </w:r>
    </w:p>
    <w:p w:rsidR="00461825" w:rsidRPr="00461825" w:rsidRDefault="00461825" w:rsidP="00461825">
      <w:pPr>
        <w:widowControl/>
        <w:spacing w:before="100" w:beforeAutospacing="1" w:after="100" w:afterAutospacing="1"/>
        <w:jc w:val="left"/>
        <w:outlineLvl w:val="3"/>
        <w:rPr>
          <w:rFonts w:ascii="Segoe UI" w:eastAsia="宋体" w:hAnsi="Segoe UI" w:cs="Segoe UI"/>
          <w:b/>
          <w:bCs/>
          <w:color w:val="333333"/>
          <w:kern w:val="0"/>
          <w:szCs w:val="21"/>
        </w:rPr>
      </w:pPr>
      <w:r w:rsidRPr="00461825">
        <w:rPr>
          <w:rFonts w:ascii="Segoe UI" w:eastAsia="宋体" w:hAnsi="Segoe UI" w:cs="Segoe UI"/>
          <w:b/>
          <w:bCs/>
          <w:color w:val="333333"/>
          <w:kern w:val="0"/>
          <w:szCs w:val="21"/>
        </w:rPr>
        <w:t>测试注销账号功能</w:t>
      </w:r>
    </w:p>
    <w:p w:rsidR="00461825" w:rsidRDefault="00CC7E47"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drawing>
          <wp:inline distT="0" distB="0" distL="0" distR="0">
            <wp:extent cx="5274310" cy="27813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25.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781300"/>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hint="eastAsia"/>
          <w:color w:val="A6A6A6" w:themeColor="background1" w:themeShade="A6"/>
          <w:kern w:val="0"/>
          <w:szCs w:val="21"/>
        </w:rPr>
        <w:t>2</w:t>
      </w:r>
      <w:r>
        <w:rPr>
          <w:rFonts w:ascii="Segoe UI" w:eastAsia="宋体" w:hAnsi="Segoe UI" w:cs="Segoe UI" w:hint="eastAsia"/>
          <w:color w:val="A6A6A6" w:themeColor="background1" w:themeShade="A6"/>
          <w:kern w:val="0"/>
          <w:szCs w:val="21"/>
        </w:rPr>
        <w:t>4</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功能测试样例</w:t>
      </w:r>
      <w:r>
        <w:rPr>
          <w:rFonts w:ascii="Segoe UI" w:eastAsia="宋体" w:hAnsi="Segoe UI" w:cs="Segoe UI" w:hint="eastAsia"/>
          <w:color w:val="A6A6A6" w:themeColor="background1" w:themeShade="A6"/>
          <w:kern w:val="0"/>
          <w:szCs w:val="21"/>
        </w:rPr>
        <w:t>9</w:t>
      </w:r>
    </w:p>
    <w:p w:rsidR="00461825" w:rsidRPr="00461825" w:rsidRDefault="00461825" w:rsidP="00461825">
      <w:pPr>
        <w:widowControl/>
        <w:spacing w:before="100" w:beforeAutospacing="1" w:after="100" w:afterAutospacing="1"/>
        <w:jc w:val="left"/>
        <w:outlineLvl w:val="2"/>
        <w:rPr>
          <w:rFonts w:ascii="Segoe UI" w:eastAsia="宋体" w:hAnsi="Segoe UI" w:cs="Segoe UI"/>
          <w:color w:val="333333"/>
          <w:kern w:val="0"/>
          <w:sz w:val="27"/>
          <w:szCs w:val="27"/>
        </w:rPr>
      </w:pPr>
      <w:r w:rsidRPr="00461825">
        <w:rPr>
          <w:rFonts w:ascii="Segoe UI" w:eastAsia="宋体" w:hAnsi="Segoe UI" w:cs="Segoe UI"/>
          <w:color w:val="333333"/>
          <w:kern w:val="0"/>
          <w:sz w:val="27"/>
          <w:szCs w:val="27"/>
        </w:rPr>
        <w:t>测试平衡树各种操作（插入，删除）的完整性</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lastRenderedPageBreak/>
        <w:t>此部分为了达到更好的效果，已在</w:t>
      </w:r>
      <w:r w:rsidRPr="00461825">
        <w:rPr>
          <w:rFonts w:ascii="Segoe UI" w:eastAsia="宋体" w:hAnsi="Segoe UI" w:cs="Segoe UI"/>
          <w:b/>
          <w:bCs/>
          <w:color w:val="333333"/>
          <w:kern w:val="0"/>
          <w:szCs w:val="21"/>
        </w:rPr>
        <w:t>测试样</w:t>
      </w:r>
      <w:proofErr w:type="gramStart"/>
      <w:r w:rsidRPr="00461825">
        <w:rPr>
          <w:rFonts w:ascii="Segoe UI" w:eastAsia="宋体" w:hAnsi="Segoe UI" w:cs="Segoe UI"/>
          <w:b/>
          <w:bCs/>
          <w:color w:val="333333"/>
          <w:kern w:val="0"/>
          <w:szCs w:val="21"/>
        </w:rPr>
        <w:t>例</w:t>
      </w:r>
      <w:r w:rsidRPr="00461825">
        <w:rPr>
          <w:rFonts w:ascii="Segoe UI" w:eastAsia="宋体" w:hAnsi="Segoe UI" w:cs="Segoe UI"/>
          <w:color w:val="333333"/>
          <w:kern w:val="0"/>
          <w:szCs w:val="21"/>
        </w:rPr>
        <w:t>部分</w:t>
      </w:r>
      <w:proofErr w:type="gramEnd"/>
      <w:r w:rsidRPr="00461825">
        <w:rPr>
          <w:rFonts w:ascii="Segoe UI" w:eastAsia="宋体" w:hAnsi="Segoe UI" w:cs="Segoe UI"/>
          <w:color w:val="333333"/>
          <w:kern w:val="0"/>
          <w:szCs w:val="21"/>
        </w:rPr>
        <w:t>给出。</w:t>
      </w:r>
    </w:p>
    <w:p w:rsidR="00461825" w:rsidRPr="00461825" w:rsidRDefault="00461825" w:rsidP="00461825">
      <w:pPr>
        <w:widowControl/>
        <w:spacing w:before="100" w:beforeAutospacing="1" w:after="100" w:afterAutospacing="1"/>
        <w:jc w:val="left"/>
        <w:outlineLvl w:val="2"/>
        <w:rPr>
          <w:rFonts w:ascii="Segoe UI" w:eastAsia="宋体" w:hAnsi="Segoe UI" w:cs="Segoe UI"/>
          <w:color w:val="333333"/>
          <w:kern w:val="0"/>
          <w:sz w:val="27"/>
          <w:szCs w:val="27"/>
        </w:rPr>
      </w:pPr>
      <w:r w:rsidRPr="00461825">
        <w:rPr>
          <w:rFonts w:ascii="Segoe UI" w:eastAsia="宋体" w:hAnsi="Segoe UI" w:cs="Segoe UI"/>
          <w:color w:val="333333"/>
          <w:kern w:val="0"/>
          <w:sz w:val="27"/>
          <w:szCs w:val="27"/>
        </w:rPr>
        <w:t>测试读取文件和保存文件的功能</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保存文件之前</w:t>
      </w:r>
    </w:p>
    <w:p w:rsidR="00461825" w:rsidRDefault="00CC7E47"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drawing>
          <wp:inline distT="0" distB="0" distL="0" distR="0">
            <wp:extent cx="5274310" cy="460565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26.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4605655"/>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hint="eastAsia"/>
          <w:color w:val="A6A6A6" w:themeColor="background1" w:themeShade="A6"/>
          <w:kern w:val="0"/>
          <w:szCs w:val="21"/>
        </w:rPr>
        <w:t>2</w:t>
      </w:r>
      <w:r>
        <w:rPr>
          <w:rFonts w:ascii="Segoe UI" w:eastAsia="宋体" w:hAnsi="Segoe UI" w:cs="Segoe UI" w:hint="eastAsia"/>
          <w:color w:val="A6A6A6" w:themeColor="background1" w:themeShade="A6"/>
          <w:kern w:val="0"/>
          <w:szCs w:val="21"/>
        </w:rPr>
        <w:t>5</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功能测试样例</w:t>
      </w:r>
      <w:r>
        <w:rPr>
          <w:rFonts w:ascii="Segoe UI" w:eastAsia="宋体" w:hAnsi="Segoe UI" w:cs="Segoe UI" w:hint="eastAsia"/>
          <w:color w:val="A6A6A6" w:themeColor="background1" w:themeShade="A6"/>
          <w:kern w:val="0"/>
          <w:szCs w:val="21"/>
        </w:rPr>
        <w:t>10</w:t>
      </w:r>
    </w:p>
    <w:p w:rsidR="00461825" w:rsidRDefault="00CC7E47" w:rsidP="00461825">
      <w:pPr>
        <w:widowControl/>
        <w:spacing w:before="100" w:beforeAutospacing="1" w:after="100" w:afterAutospacing="1"/>
        <w:rPr>
          <w:rFonts w:ascii="Segoe UI" w:eastAsia="宋体" w:hAnsi="Segoe UI" w:cs="Segoe UI"/>
          <w:color w:val="333333"/>
          <w:kern w:val="0"/>
          <w:szCs w:val="21"/>
        </w:rPr>
      </w:pPr>
      <w:r>
        <w:rPr>
          <w:rFonts w:ascii="Segoe UI" w:eastAsia="宋体" w:hAnsi="Segoe UI" w:cs="Segoe UI" w:hint="eastAsia"/>
          <w:noProof/>
          <w:color w:val="333333"/>
          <w:kern w:val="0"/>
          <w:szCs w:val="21"/>
        </w:rPr>
        <w:lastRenderedPageBreak/>
        <w:drawing>
          <wp:inline distT="0" distB="0" distL="0" distR="0">
            <wp:extent cx="5274310" cy="560451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27.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5604510"/>
                    </a:xfrm>
                    <a:prstGeom prst="rect">
                      <a:avLst/>
                    </a:prstGeom>
                  </pic:spPr>
                </pic:pic>
              </a:graphicData>
            </a:graphic>
          </wp:inline>
        </w:drawing>
      </w:r>
    </w:p>
    <w:p w:rsidR="003A30FA" w:rsidRPr="003A30FA" w:rsidRDefault="003A30FA" w:rsidP="003A30FA">
      <w:pPr>
        <w:widowControl/>
        <w:spacing w:before="100" w:beforeAutospacing="1" w:after="100" w:afterAutospacing="1"/>
        <w:jc w:val="center"/>
        <w:rPr>
          <w:rFonts w:ascii="Segoe UI" w:eastAsia="宋体" w:hAnsi="Segoe UI" w:cs="Segoe UI" w:hint="eastAsia"/>
          <w:color w:val="A6A6A6" w:themeColor="background1" w:themeShade="A6"/>
          <w:kern w:val="0"/>
          <w:szCs w:val="21"/>
        </w:rPr>
      </w:pPr>
      <w:r>
        <w:rPr>
          <w:rFonts w:ascii="Segoe UI" w:eastAsia="宋体" w:hAnsi="Segoe UI" w:cs="Segoe UI" w:hint="eastAsia"/>
          <w:color w:val="A6A6A6" w:themeColor="background1" w:themeShade="A6"/>
          <w:kern w:val="0"/>
          <w:szCs w:val="21"/>
        </w:rPr>
        <w:t>图</w:t>
      </w:r>
      <w:r>
        <w:rPr>
          <w:rFonts w:ascii="Segoe UI" w:eastAsia="宋体" w:hAnsi="Segoe UI" w:cs="Segoe UI" w:hint="eastAsia"/>
          <w:color w:val="A6A6A6" w:themeColor="background1" w:themeShade="A6"/>
          <w:kern w:val="0"/>
          <w:szCs w:val="21"/>
        </w:rPr>
        <w:t>2</w:t>
      </w:r>
      <w:r>
        <w:rPr>
          <w:rFonts w:ascii="Segoe UI" w:eastAsia="宋体" w:hAnsi="Segoe UI" w:cs="Segoe UI" w:hint="eastAsia"/>
          <w:color w:val="A6A6A6" w:themeColor="background1" w:themeShade="A6"/>
          <w:kern w:val="0"/>
          <w:szCs w:val="21"/>
        </w:rPr>
        <w:t>6</w:t>
      </w:r>
      <w:r>
        <w:rPr>
          <w:rFonts w:ascii="Segoe UI" w:eastAsia="宋体" w:hAnsi="Segoe UI" w:cs="Segoe UI"/>
          <w:color w:val="A6A6A6" w:themeColor="background1" w:themeShade="A6"/>
          <w:kern w:val="0"/>
          <w:szCs w:val="21"/>
        </w:rPr>
        <w:t xml:space="preserve"> </w:t>
      </w:r>
      <w:r>
        <w:rPr>
          <w:rFonts w:ascii="Segoe UI" w:eastAsia="宋体" w:hAnsi="Segoe UI" w:cs="Segoe UI" w:hint="eastAsia"/>
          <w:color w:val="A6A6A6" w:themeColor="background1" w:themeShade="A6"/>
          <w:kern w:val="0"/>
          <w:szCs w:val="21"/>
        </w:rPr>
        <w:t>功能测试样例</w:t>
      </w:r>
      <w:r>
        <w:rPr>
          <w:rFonts w:ascii="Segoe UI" w:eastAsia="宋体" w:hAnsi="Segoe UI" w:cs="Segoe UI" w:hint="eastAsia"/>
          <w:color w:val="A6A6A6" w:themeColor="background1" w:themeShade="A6"/>
          <w:kern w:val="0"/>
          <w:szCs w:val="21"/>
        </w:rPr>
        <w:t>11</w:t>
      </w:r>
    </w:p>
    <w:p w:rsidR="00461825" w:rsidRPr="00461825" w:rsidRDefault="00461825" w:rsidP="00461825">
      <w:pPr>
        <w:widowControl/>
        <w:spacing w:before="100" w:beforeAutospacing="1" w:after="100" w:afterAutospacing="1"/>
        <w:jc w:val="left"/>
        <w:outlineLvl w:val="1"/>
        <w:rPr>
          <w:rFonts w:ascii="Segoe UI" w:eastAsia="宋体" w:hAnsi="Segoe UI" w:cs="Segoe UI"/>
          <w:color w:val="333333"/>
          <w:kern w:val="0"/>
          <w:sz w:val="36"/>
          <w:szCs w:val="36"/>
        </w:rPr>
      </w:pPr>
      <w:r w:rsidRPr="00461825">
        <w:rPr>
          <w:rFonts w:ascii="Segoe UI" w:eastAsia="宋体" w:hAnsi="Segoe UI" w:cs="Segoe UI"/>
          <w:color w:val="333333"/>
          <w:kern w:val="0"/>
          <w:sz w:val="36"/>
          <w:szCs w:val="36"/>
        </w:rPr>
        <w:t>实验总结</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本次实验主要包含了界面的功能设计，面向对象的设计，数据结构的概念理解和程序编写功能。本次实验关于平衡树的操作过程主要参考了一篇</w:t>
      </w:r>
      <w:hyperlink r:id="rId33" w:tooltip="https://blog.csdn.net/isunbin/article/details/81707606" w:history="1">
        <w:r w:rsidRPr="00461825">
          <w:rPr>
            <w:rFonts w:ascii="Segoe UI" w:eastAsia="宋体" w:hAnsi="Segoe UI" w:cs="Segoe UI"/>
            <w:color w:val="0000FF"/>
            <w:kern w:val="0"/>
            <w:szCs w:val="21"/>
            <w:u w:val="single"/>
          </w:rPr>
          <w:t>CSDN</w:t>
        </w:r>
        <w:proofErr w:type="gramStart"/>
        <w:r w:rsidRPr="00461825">
          <w:rPr>
            <w:rFonts w:ascii="Segoe UI" w:eastAsia="宋体" w:hAnsi="Segoe UI" w:cs="Segoe UI"/>
            <w:color w:val="0000FF"/>
            <w:kern w:val="0"/>
            <w:szCs w:val="21"/>
            <w:u w:val="single"/>
          </w:rPr>
          <w:t>博客</w:t>
        </w:r>
        <w:proofErr w:type="gramEnd"/>
      </w:hyperlink>
      <w:r w:rsidRPr="00461825">
        <w:rPr>
          <w:rFonts w:ascii="Segoe UI" w:eastAsia="宋体" w:hAnsi="Segoe UI" w:cs="Segoe UI"/>
          <w:color w:val="333333"/>
          <w:kern w:val="0"/>
          <w:szCs w:val="21"/>
        </w:rPr>
        <w:t>，并按照自己所学的知识重新整理了概念，并使用引用的功能重新设计了函数。并使用面向对象的思想对平衡二叉树结构重新封装。</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t>当然，本实验的重点在于理解整个平衡二叉树的概念，除了概念之外，也需要对分治法和递归算法的思想有一定的了解。</w:t>
      </w:r>
    </w:p>
    <w:p w:rsidR="00461825" w:rsidRPr="00461825" w:rsidRDefault="00461825" w:rsidP="00461825">
      <w:pPr>
        <w:widowControl/>
        <w:spacing w:before="100" w:beforeAutospacing="1" w:after="100" w:afterAutospacing="1"/>
        <w:rPr>
          <w:rFonts w:ascii="Segoe UI" w:eastAsia="宋体" w:hAnsi="Segoe UI" w:cs="Segoe UI"/>
          <w:color w:val="333333"/>
          <w:kern w:val="0"/>
          <w:szCs w:val="21"/>
        </w:rPr>
      </w:pPr>
      <w:r w:rsidRPr="00461825">
        <w:rPr>
          <w:rFonts w:ascii="Segoe UI" w:eastAsia="宋体" w:hAnsi="Segoe UI" w:cs="Segoe UI"/>
          <w:color w:val="333333"/>
          <w:kern w:val="0"/>
          <w:szCs w:val="21"/>
        </w:rPr>
        <w:lastRenderedPageBreak/>
        <w:t>虽然</w:t>
      </w:r>
      <w:proofErr w:type="gramStart"/>
      <w:r w:rsidRPr="00461825">
        <w:rPr>
          <w:rFonts w:ascii="Segoe UI" w:eastAsia="宋体" w:hAnsi="Segoe UI" w:cs="Segoe UI"/>
          <w:color w:val="333333"/>
          <w:kern w:val="0"/>
          <w:szCs w:val="21"/>
        </w:rPr>
        <w:t>说平衡</w:t>
      </w:r>
      <w:proofErr w:type="gramEnd"/>
      <w:r w:rsidRPr="00461825">
        <w:rPr>
          <w:rFonts w:ascii="Segoe UI" w:eastAsia="宋体" w:hAnsi="Segoe UI" w:cs="Segoe UI"/>
          <w:color w:val="333333"/>
          <w:kern w:val="0"/>
          <w:szCs w:val="21"/>
        </w:rPr>
        <w:t>二叉树这个思想已经掌握了，但是在第一次设计这个数据结构时仍然存在看不懂代码，需要自己推敲的情况。在实验的过程中，也因为频繁出现的指针错乱问题打乱程序编写的节奏。</w:t>
      </w:r>
    </w:p>
    <w:p w:rsidR="00904609" w:rsidRPr="00461825" w:rsidRDefault="00461825" w:rsidP="00461825">
      <w:pPr>
        <w:widowControl/>
        <w:spacing w:before="100" w:beforeAutospacing="1" w:after="100" w:afterAutospacing="1"/>
        <w:rPr>
          <w:rFonts w:ascii="Segoe UI" w:eastAsia="宋体" w:hAnsi="Segoe UI" w:cs="Segoe UI" w:hint="eastAsia"/>
          <w:color w:val="333333"/>
          <w:kern w:val="0"/>
          <w:szCs w:val="21"/>
        </w:rPr>
      </w:pPr>
      <w:r w:rsidRPr="00461825">
        <w:rPr>
          <w:rFonts w:ascii="Segoe UI" w:eastAsia="宋体" w:hAnsi="Segoe UI" w:cs="Segoe UI"/>
          <w:color w:val="333333"/>
          <w:kern w:val="0"/>
          <w:szCs w:val="21"/>
        </w:rPr>
        <w:t>同时，在编写软件的时候，需要尽量完全的测试，尽量包含测试可能包含的各种情况，各种边界条件和一场条件，让程序变得更加完善，不容易崩溃。</w:t>
      </w:r>
    </w:p>
    <w:sectPr w:rsidR="00904609" w:rsidRPr="00461825">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495" w:rsidRDefault="00970495" w:rsidP="00A45DE7">
      <w:r>
        <w:separator/>
      </w:r>
    </w:p>
  </w:endnote>
  <w:endnote w:type="continuationSeparator" w:id="0">
    <w:p w:rsidR="00970495" w:rsidRDefault="00970495" w:rsidP="00A45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2158979"/>
      <w:docPartObj>
        <w:docPartGallery w:val="Page Numbers (Bottom of Page)"/>
        <w:docPartUnique/>
      </w:docPartObj>
    </w:sdtPr>
    <w:sdtContent>
      <w:p w:rsidR="00A45DE7" w:rsidRDefault="00A45DE7">
        <w:pPr>
          <w:pStyle w:val="aa"/>
          <w:jc w:val="right"/>
        </w:pPr>
        <w:r>
          <w:fldChar w:fldCharType="begin"/>
        </w:r>
        <w:r>
          <w:instrText>PAGE   \* MERGEFORMAT</w:instrText>
        </w:r>
        <w:r>
          <w:fldChar w:fldCharType="separate"/>
        </w:r>
        <w:r w:rsidR="003A30FA" w:rsidRPr="003A30FA">
          <w:rPr>
            <w:noProof/>
            <w:lang w:val="zh-CN"/>
          </w:rPr>
          <w:t>22</w:t>
        </w:r>
        <w:r>
          <w:fldChar w:fldCharType="end"/>
        </w:r>
      </w:p>
    </w:sdtContent>
  </w:sdt>
  <w:p w:rsidR="00A45DE7" w:rsidRDefault="00A45DE7">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495" w:rsidRDefault="00970495" w:rsidP="00A45DE7">
      <w:r>
        <w:separator/>
      </w:r>
    </w:p>
  </w:footnote>
  <w:footnote w:type="continuationSeparator" w:id="0">
    <w:p w:rsidR="00970495" w:rsidRDefault="00970495" w:rsidP="00A45DE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4502F"/>
    <w:multiLevelType w:val="multilevel"/>
    <w:tmpl w:val="B79C8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B54EB3"/>
    <w:multiLevelType w:val="multilevel"/>
    <w:tmpl w:val="C78E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50852"/>
    <w:multiLevelType w:val="multilevel"/>
    <w:tmpl w:val="BBE27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396DBC"/>
    <w:multiLevelType w:val="multilevel"/>
    <w:tmpl w:val="254425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8879D3"/>
    <w:multiLevelType w:val="multilevel"/>
    <w:tmpl w:val="F1F6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0B796E"/>
    <w:multiLevelType w:val="multilevel"/>
    <w:tmpl w:val="7EFAE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5126FC"/>
    <w:multiLevelType w:val="multilevel"/>
    <w:tmpl w:val="A80071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400183"/>
    <w:multiLevelType w:val="multilevel"/>
    <w:tmpl w:val="6E509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8C1C6F"/>
    <w:multiLevelType w:val="multilevel"/>
    <w:tmpl w:val="169CB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345316"/>
    <w:multiLevelType w:val="multilevel"/>
    <w:tmpl w:val="7C9E3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D65162"/>
    <w:multiLevelType w:val="multilevel"/>
    <w:tmpl w:val="C106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D27124"/>
    <w:multiLevelType w:val="multilevel"/>
    <w:tmpl w:val="61E874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F33E3F"/>
    <w:multiLevelType w:val="multilevel"/>
    <w:tmpl w:val="9050E4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A52521"/>
    <w:multiLevelType w:val="multilevel"/>
    <w:tmpl w:val="4F1670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1"/>
  </w:num>
  <w:num w:numId="4">
    <w:abstractNumId w:val="4"/>
  </w:num>
  <w:num w:numId="5">
    <w:abstractNumId w:val="10"/>
  </w:num>
  <w:num w:numId="6">
    <w:abstractNumId w:val="5"/>
  </w:num>
  <w:num w:numId="7">
    <w:abstractNumId w:val="0"/>
  </w:num>
  <w:num w:numId="8">
    <w:abstractNumId w:val="7"/>
  </w:num>
  <w:num w:numId="9">
    <w:abstractNumId w:val="11"/>
  </w:num>
  <w:num w:numId="10">
    <w:abstractNumId w:val="3"/>
  </w:num>
  <w:num w:numId="11">
    <w:abstractNumId w:val="9"/>
  </w:num>
  <w:num w:numId="12">
    <w:abstractNumId w:val="13"/>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825"/>
    <w:rsid w:val="00323F7C"/>
    <w:rsid w:val="003A30FA"/>
    <w:rsid w:val="00461825"/>
    <w:rsid w:val="00904609"/>
    <w:rsid w:val="00970495"/>
    <w:rsid w:val="00A45DE7"/>
    <w:rsid w:val="00CC7E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A8B19"/>
  <w15:chartTrackingRefBased/>
  <w15:docId w15:val="{75FDB309-8144-429A-95AA-DBFECA4F1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46182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46182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46182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461825"/>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461825"/>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61825"/>
    <w:rPr>
      <w:rFonts w:ascii="宋体" w:eastAsia="宋体" w:hAnsi="宋体" w:cs="宋体"/>
      <w:b/>
      <w:bCs/>
      <w:kern w:val="36"/>
      <w:sz w:val="48"/>
      <w:szCs w:val="48"/>
    </w:rPr>
  </w:style>
  <w:style w:type="character" w:customStyle="1" w:styleId="20">
    <w:name w:val="标题 2 字符"/>
    <w:basedOn w:val="a0"/>
    <w:link w:val="2"/>
    <w:uiPriority w:val="9"/>
    <w:rsid w:val="00461825"/>
    <w:rPr>
      <w:rFonts w:ascii="宋体" w:eastAsia="宋体" w:hAnsi="宋体" w:cs="宋体"/>
      <w:b/>
      <w:bCs/>
      <w:kern w:val="0"/>
      <w:sz w:val="36"/>
      <w:szCs w:val="36"/>
    </w:rPr>
  </w:style>
  <w:style w:type="character" w:customStyle="1" w:styleId="30">
    <w:name w:val="标题 3 字符"/>
    <w:basedOn w:val="a0"/>
    <w:link w:val="3"/>
    <w:uiPriority w:val="9"/>
    <w:rsid w:val="00461825"/>
    <w:rPr>
      <w:rFonts w:ascii="宋体" w:eastAsia="宋体" w:hAnsi="宋体" w:cs="宋体"/>
      <w:b/>
      <w:bCs/>
      <w:kern w:val="0"/>
      <w:sz w:val="27"/>
      <w:szCs w:val="27"/>
    </w:rPr>
  </w:style>
  <w:style w:type="character" w:customStyle="1" w:styleId="40">
    <w:name w:val="标题 4 字符"/>
    <w:basedOn w:val="a0"/>
    <w:link w:val="4"/>
    <w:uiPriority w:val="9"/>
    <w:rsid w:val="00461825"/>
    <w:rPr>
      <w:rFonts w:ascii="宋体" w:eastAsia="宋体" w:hAnsi="宋体" w:cs="宋体"/>
      <w:b/>
      <w:bCs/>
      <w:kern w:val="0"/>
      <w:sz w:val="24"/>
      <w:szCs w:val="24"/>
    </w:rPr>
  </w:style>
  <w:style w:type="character" w:customStyle="1" w:styleId="50">
    <w:name w:val="标题 5 字符"/>
    <w:basedOn w:val="a0"/>
    <w:link w:val="5"/>
    <w:uiPriority w:val="9"/>
    <w:rsid w:val="00461825"/>
    <w:rPr>
      <w:rFonts w:ascii="宋体" w:eastAsia="宋体" w:hAnsi="宋体" w:cs="宋体"/>
      <w:b/>
      <w:bCs/>
      <w:kern w:val="0"/>
      <w:sz w:val="20"/>
      <w:szCs w:val="20"/>
    </w:rPr>
  </w:style>
  <w:style w:type="paragraph" w:customStyle="1" w:styleId="code-line">
    <w:name w:val="code-line"/>
    <w:basedOn w:val="a"/>
    <w:rsid w:val="00461825"/>
    <w:pPr>
      <w:widowControl/>
      <w:spacing w:before="100" w:beforeAutospacing="1" w:after="100" w:afterAutospacing="1"/>
      <w:jc w:val="left"/>
    </w:pPr>
    <w:rPr>
      <w:rFonts w:ascii="宋体" w:eastAsia="宋体" w:hAnsi="宋体" w:cs="宋体"/>
      <w:kern w:val="0"/>
      <w:sz w:val="24"/>
      <w:szCs w:val="24"/>
    </w:rPr>
  </w:style>
  <w:style w:type="character" w:styleId="a3">
    <w:name w:val="Strong"/>
    <w:basedOn w:val="a0"/>
    <w:uiPriority w:val="22"/>
    <w:qFormat/>
    <w:rsid w:val="00461825"/>
    <w:rPr>
      <w:b/>
      <w:bCs/>
    </w:rPr>
  </w:style>
  <w:style w:type="character" w:styleId="HTML">
    <w:name w:val="HTML Code"/>
    <w:basedOn w:val="a0"/>
    <w:uiPriority w:val="99"/>
    <w:semiHidden/>
    <w:unhideWhenUsed/>
    <w:rsid w:val="00461825"/>
    <w:rPr>
      <w:rFonts w:ascii="宋体" w:eastAsia="宋体" w:hAnsi="宋体" w:cs="宋体"/>
      <w:sz w:val="24"/>
      <w:szCs w:val="24"/>
    </w:rPr>
  </w:style>
  <w:style w:type="character" w:styleId="a4">
    <w:name w:val="Emphasis"/>
    <w:basedOn w:val="a0"/>
    <w:uiPriority w:val="20"/>
    <w:qFormat/>
    <w:rsid w:val="00461825"/>
    <w:rPr>
      <w:i/>
      <w:iCs/>
    </w:rPr>
  </w:style>
  <w:style w:type="paragraph" w:styleId="HTML0">
    <w:name w:val="HTML Preformatted"/>
    <w:basedOn w:val="a"/>
    <w:link w:val="HTML1"/>
    <w:uiPriority w:val="99"/>
    <w:semiHidden/>
    <w:unhideWhenUsed/>
    <w:rsid w:val="004618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61825"/>
    <w:rPr>
      <w:rFonts w:ascii="宋体" w:eastAsia="宋体" w:hAnsi="宋体" w:cs="宋体"/>
      <w:kern w:val="0"/>
      <w:sz w:val="24"/>
      <w:szCs w:val="24"/>
    </w:rPr>
  </w:style>
  <w:style w:type="character" w:customStyle="1" w:styleId="hljs-comment">
    <w:name w:val="hljs-comment"/>
    <w:basedOn w:val="a0"/>
    <w:rsid w:val="00461825"/>
  </w:style>
  <w:style w:type="character" w:customStyle="1" w:styleId="hljs-function">
    <w:name w:val="hljs-function"/>
    <w:basedOn w:val="a0"/>
    <w:rsid w:val="00461825"/>
  </w:style>
  <w:style w:type="character" w:customStyle="1" w:styleId="hljs-keyword">
    <w:name w:val="hljs-keyword"/>
    <w:basedOn w:val="a0"/>
    <w:rsid w:val="00461825"/>
  </w:style>
  <w:style w:type="character" w:customStyle="1" w:styleId="hljs-title">
    <w:name w:val="hljs-title"/>
    <w:basedOn w:val="a0"/>
    <w:rsid w:val="00461825"/>
  </w:style>
  <w:style w:type="character" w:customStyle="1" w:styleId="hljs-params">
    <w:name w:val="hljs-params"/>
    <w:basedOn w:val="a0"/>
    <w:rsid w:val="00461825"/>
  </w:style>
  <w:style w:type="character" w:customStyle="1" w:styleId="hljs-literal">
    <w:name w:val="hljs-literal"/>
    <w:basedOn w:val="a0"/>
    <w:rsid w:val="00461825"/>
  </w:style>
  <w:style w:type="character" w:customStyle="1" w:styleId="hljs-builtin">
    <w:name w:val="hljs-built_in"/>
    <w:basedOn w:val="a0"/>
    <w:rsid w:val="00461825"/>
  </w:style>
  <w:style w:type="character" w:customStyle="1" w:styleId="hljs-string">
    <w:name w:val="hljs-string"/>
    <w:basedOn w:val="a0"/>
    <w:rsid w:val="00461825"/>
  </w:style>
  <w:style w:type="character" w:customStyle="1" w:styleId="hljs-class">
    <w:name w:val="hljs-class"/>
    <w:basedOn w:val="a0"/>
    <w:rsid w:val="00461825"/>
  </w:style>
  <w:style w:type="character" w:customStyle="1" w:styleId="hljs-number">
    <w:name w:val="hljs-number"/>
    <w:basedOn w:val="a0"/>
    <w:rsid w:val="00461825"/>
  </w:style>
  <w:style w:type="character" w:styleId="a5">
    <w:name w:val="Hyperlink"/>
    <w:basedOn w:val="a0"/>
    <w:uiPriority w:val="99"/>
    <w:semiHidden/>
    <w:unhideWhenUsed/>
    <w:rsid w:val="00461825"/>
    <w:rPr>
      <w:color w:val="0000FF"/>
      <w:u w:val="single"/>
    </w:rPr>
  </w:style>
  <w:style w:type="paragraph" w:styleId="a6">
    <w:name w:val="Balloon Text"/>
    <w:basedOn w:val="a"/>
    <w:link w:val="a7"/>
    <w:uiPriority w:val="99"/>
    <w:semiHidden/>
    <w:unhideWhenUsed/>
    <w:rsid w:val="00461825"/>
    <w:rPr>
      <w:sz w:val="18"/>
      <w:szCs w:val="18"/>
    </w:rPr>
  </w:style>
  <w:style w:type="character" w:customStyle="1" w:styleId="a7">
    <w:name w:val="批注框文本 字符"/>
    <w:basedOn w:val="a0"/>
    <w:link w:val="a6"/>
    <w:uiPriority w:val="99"/>
    <w:semiHidden/>
    <w:rsid w:val="00461825"/>
    <w:rPr>
      <w:sz w:val="18"/>
      <w:szCs w:val="18"/>
    </w:rPr>
  </w:style>
  <w:style w:type="paragraph" w:styleId="a8">
    <w:name w:val="header"/>
    <w:basedOn w:val="a"/>
    <w:link w:val="a9"/>
    <w:uiPriority w:val="99"/>
    <w:unhideWhenUsed/>
    <w:rsid w:val="00A45DE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A45DE7"/>
    <w:rPr>
      <w:sz w:val="18"/>
      <w:szCs w:val="18"/>
    </w:rPr>
  </w:style>
  <w:style w:type="paragraph" w:styleId="aa">
    <w:name w:val="footer"/>
    <w:basedOn w:val="a"/>
    <w:link w:val="ab"/>
    <w:uiPriority w:val="99"/>
    <w:unhideWhenUsed/>
    <w:rsid w:val="00A45DE7"/>
    <w:pPr>
      <w:tabs>
        <w:tab w:val="center" w:pos="4153"/>
        <w:tab w:val="right" w:pos="8306"/>
      </w:tabs>
      <w:snapToGrid w:val="0"/>
      <w:jc w:val="left"/>
    </w:pPr>
    <w:rPr>
      <w:sz w:val="18"/>
      <w:szCs w:val="18"/>
    </w:rPr>
  </w:style>
  <w:style w:type="character" w:customStyle="1" w:styleId="ab">
    <w:name w:val="页脚 字符"/>
    <w:basedOn w:val="a0"/>
    <w:link w:val="aa"/>
    <w:uiPriority w:val="99"/>
    <w:rsid w:val="00A45DE7"/>
    <w:rPr>
      <w:sz w:val="18"/>
      <w:szCs w:val="18"/>
    </w:rPr>
  </w:style>
  <w:style w:type="paragraph" w:styleId="ac">
    <w:name w:val="caption"/>
    <w:basedOn w:val="a"/>
    <w:next w:val="a"/>
    <w:uiPriority w:val="35"/>
    <w:unhideWhenUsed/>
    <w:qFormat/>
    <w:rsid w:val="00323F7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2565392">
      <w:bodyDiv w:val="1"/>
      <w:marLeft w:val="0"/>
      <w:marRight w:val="0"/>
      <w:marTop w:val="0"/>
      <w:marBottom w:val="0"/>
      <w:divBdr>
        <w:top w:val="none" w:sz="0" w:space="0" w:color="auto"/>
        <w:left w:val="none" w:sz="0" w:space="0" w:color="auto"/>
        <w:bottom w:val="none" w:sz="0" w:space="0" w:color="auto"/>
        <w:right w:val="none" w:sz="0" w:space="0" w:color="auto"/>
      </w:divBdr>
      <w:divsChild>
        <w:div w:id="486091461">
          <w:blockQuote w:val="1"/>
          <w:marLeft w:val="75"/>
          <w:marRight w:val="105"/>
          <w:marTop w:val="0"/>
          <w:marBottom w:val="0"/>
          <w:divBdr>
            <w:top w:val="none" w:sz="0" w:space="0" w:color="auto"/>
            <w:left w:val="single" w:sz="36" w:space="8" w:color="auto"/>
            <w:bottom w:val="none" w:sz="0" w:space="0" w:color="auto"/>
            <w:right w:val="none" w:sz="0" w:space="0" w:color="auto"/>
          </w:divBdr>
        </w:div>
        <w:div w:id="98258323">
          <w:blockQuote w:val="1"/>
          <w:marLeft w:val="75"/>
          <w:marRight w:val="105"/>
          <w:marTop w:val="0"/>
          <w:marBottom w:val="0"/>
          <w:divBdr>
            <w:top w:val="none" w:sz="0" w:space="0" w:color="auto"/>
            <w:left w:val="single" w:sz="36" w:space="8" w:color="auto"/>
            <w:bottom w:val="none" w:sz="0" w:space="0" w:color="auto"/>
            <w:right w:val="none" w:sz="0" w:space="0" w:color="auto"/>
          </w:divBdr>
        </w:div>
        <w:div w:id="788664750">
          <w:marLeft w:val="0"/>
          <w:marRight w:val="0"/>
          <w:marTop w:val="0"/>
          <w:marBottom w:val="0"/>
          <w:divBdr>
            <w:top w:val="none" w:sz="0" w:space="0" w:color="auto"/>
            <w:left w:val="none" w:sz="0" w:space="0" w:color="auto"/>
            <w:bottom w:val="none" w:sz="0" w:space="0" w:color="auto"/>
            <w:right w:val="none" w:sz="0" w:space="0" w:color="auto"/>
          </w:divBdr>
        </w:div>
        <w:div w:id="984433745">
          <w:marLeft w:val="0"/>
          <w:marRight w:val="0"/>
          <w:marTop w:val="0"/>
          <w:marBottom w:val="0"/>
          <w:divBdr>
            <w:top w:val="none" w:sz="0" w:space="0" w:color="auto"/>
            <w:left w:val="none" w:sz="0" w:space="0" w:color="auto"/>
            <w:bottom w:val="none" w:sz="0" w:space="0" w:color="auto"/>
            <w:right w:val="none" w:sz="0" w:space="0" w:color="auto"/>
          </w:divBdr>
        </w:div>
        <w:div w:id="1244486667">
          <w:marLeft w:val="0"/>
          <w:marRight w:val="0"/>
          <w:marTop w:val="0"/>
          <w:marBottom w:val="0"/>
          <w:divBdr>
            <w:top w:val="none" w:sz="0" w:space="0" w:color="auto"/>
            <w:left w:val="none" w:sz="0" w:space="0" w:color="auto"/>
            <w:bottom w:val="none" w:sz="0" w:space="0" w:color="auto"/>
            <w:right w:val="none" w:sz="0" w:space="0" w:color="auto"/>
          </w:divBdr>
        </w:div>
        <w:div w:id="1023482481">
          <w:marLeft w:val="0"/>
          <w:marRight w:val="0"/>
          <w:marTop w:val="0"/>
          <w:marBottom w:val="0"/>
          <w:divBdr>
            <w:top w:val="none" w:sz="0" w:space="0" w:color="auto"/>
            <w:left w:val="none" w:sz="0" w:space="0" w:color="auto"/>
            <w:bottom w:val="none" w:sz="0" w:space="0" w:color="auto"/>
            <w:right w:val="none" w:sz="0" w:space="0" w:color="auto"/>
          </w:divBdr>
        </w:div>
        <w:div w:id="2008819372">
          <w:marLeft w:val="0"/>
          <w:marRight w:val="0"/>
          <w:marTop w:val="0"/>
          <w:marBottom w:val="0"/>
          <w:divBdr>
            <w:top w:val="none" w:sz="0" w:space="0" w:color="auto"/>
            <w:left w:val="none" w:sz="0" w:space="0" w:color="auto"/>
            <w:bottom w:val="none" w:sz="0" w:space="0" w:color="auto"/>
            <w:right w:val="none" w:sz="0" w:space="0" w:color="auto"/>
          </w:divBdr>
        </w:div>
        <w:div w:id="486283931">
          <w:marLeft w:val="0"/>
          <w:marRight w:val="0"/>
          <w:marTop w:val="0"/>
          <w:marBottom w:val="0"/>
          <w:divBdr>
            <w:top w:val="none" w:sz="0" w:space="0" w:color="auto"/>
            <w:left w:val="none" w:sz="0" w:space="0" w:color="auto"/>
            <w:bottom w:val="none" w:sz="0" w:space="0" w:color="auto"/>
            <w:right w:val="none" w:sz="0" w:space="0" w:color="auto"/>
          </w:divBdr>
        </w:div>
        <w:div w:id="1290091625">
          <w:marLeft w:val="0"/>
          <w:marRight w:val="0"/>
          <w:marTop w:val="0"/>
          <w:marBottom w:val="0"/>
          <w:divBdr>
            <w:top w:val="none" w:sz="0" w:space="0" w:color="auto"/>
            <w:left w:val="none" w:sz="0" w:space="0" w:color="auto"/>
            <w:bottom w:val="none" w:sz="0" w:space="0" w:color="auto"/>
            <w:right w:val="none" w:sz="0" w:space="0" w:color="auto"/>
          </w:divBdr>
        </w:div>
        <w:div w:id="449134753">
          <w:marLeft w:val="0"/>
          <w:marRight w:val="0"/>
          <w:marTop w:val="0"/>
          <w:marBottom w:val="0"/>
          <w:divBdr>
            <w:top w:val="none" w:sz="0" w:space="0" w:color="auto"/>
            <w:left w:val="none" w:sz="0" w:space="0" w:color="auto"/>
            <w:bottom w:val="none" w:sz="0" w:space="0" w:color="auto"/>
            <w:right w:val="none" w:sz="0" w:space="0" w:color="auto"/>
          </w:divBdr>
        </w:div>
        <w:div w:id="1760253671">
          <w:marLeft w:val="0"/>
          <w:marRight w:val="0"/>
          <w:marTop w:val="0"/>
          <w:marBottom w:val="0"/>
          <w:divBdr>
            <w:top w:val="none" w:sz="0" w:space="0" w:color="auto"/>
            <w:left w:val="none" w:sz="0" w:space="0" w:color="auto"/>
            <w:bottom w:val="none" w:sz="0" w:space="0" w:color="auto"/>
            <w:right w:val="none" w:sz="0" w:space="0" w:color="auto"/>
          </w:divBdr>
        </w:div>
        <w:div w:id="145439340">
          <w:marLeft w:val="0"/>
          <w:marRight w:val="0"/>
          <w:marTop w:val="0"/>
          <w:marBottom w:val="0"/>
          <w:divBdr>
            <w:top w:val="none" w:sz="0" w:space="0" w:color="auto"/>
            <w:left w:val="none" w:sz="0" w:space="0" w:color="auto"/>
            <w:bottom w:val="none" w:sz="0" w:space="0" w:color="auto"/>
            <w:right w:val="none" w:sz="0" w:space="0" w:color="auto"/>
          </w:divBdr>
        </w:div>
        <w:div w:id="11538493">
          <w:marLeft w:val="0"/>
          <w:marRight w:val="0"/>
          <w:marTop w:val="0"/>
          <w:marBottom w:val="0"/>
          <w:divBdr>
            <w:top w:val="none" w:sz="0" w:space="0" w:color="auto"/>
            <w:left w:val="none" w:sz="0" w:space="0" w:color="auto"/>
            <w:bottom w:val="none" w:sz="0" w:space="0" w:color="auto"/>
            <w:right w:val="none" w:sz="0" w:space="0" w:color="auto"/>
          </w:divBdr>
        </w:div>
        <w:div w:id="290283019">
          <w:marLeft w:val="0"/>
          <w:marRight w:val="0"/>
          <w:marTop w:val="0"/>
          <w:marBottom w:val="0"/>
          <w:divBdr>
            <w:top w:val="none" w:sz="0" w:space="0" w:color="auto"/>
            <w:left w:val="none" w:sz="0" w:space="0" w:color="auto"/>
            <w:bottom w:val="none" w:sz="0" w:space="0" w:color="auto"/>
            <w:right w:val="none" w:sz="0" w:space="0" w:color="auto"/>
          </w:divBdr>
        </w:div>
        <w:div w:id="1136223014">
          <w:blockQuote w:val="1"/>
          <w:marLeft w:val="75"/>
          <w:marRight w:val="105"/>
          <w:marTop w:val="0"/>
          <w:marBottom w:val="0"/>
          <w:divBdr>
            <w:top w:val="none" w:sz="0" w:space="0" w:color="auto"/>
            <w:left w:val="single" w:sz="36" w:space="8"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blog.csdn.net/isunbin/article/details/8170760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31</Pages>
  <Words>1862</Words>
  <Characters>10616</Characters>
  <Application>Microsoft Office Word</Application>
  <DocSecurity>0</DocSecurity>
  <Lines>88</Lines>
  <Paragraphs>24</Paragraphs>
  <ScaleCrop>false</ScaleCrop>
  <Company/>
  <LinksUpToDate>false</LinksUpToDate>
  <CharactersWithSpaces>12454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ht</dc:creator>
  <cp:keywords/>
  <dc:description/>
  <cp:lastModifiedBy>c ht</cp:lastModifiedBy>
  <cp:revision>3</cp:revision>
  <dcterms:created xsi:type="dcterms:W3CDTF">2019-12-13T07:15:00Z</dcterms:created>
  <dcterms:modified xsi:type="dcterms:W3CDTF">2019-12-13T07:52:00Z</dcterms:modified>
</cp:coreProperties>
</file>